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n-US"/>
        </w:rPr>
      </w:pPr>
      <w:r>
        <w:rPr>
          <w:rFonts w:hint="default"/>
          <w:b/>
          <w:bCs/>
          <w:lang w:val="en-US"/>
        </w:rPr>
        <w:t>TUGAS PRAKTIKUM 11 PENGEMBANGAN BERBASIS PLATFORM</w:t>
      </w:r>
    </w:p>
    <w:p>
      <w:pPr>
        <w:jc w:val="center"/>
        <w:rPr>
          <w:rFonts w:hint="default"/>
          <w:b/>
          <w:bCs/>
          <w:lang w:val="en-US"/>
        </w:rPr>
      </w:pPr>
      <w:r>
        <w:rPr>
          <w:rFonts w:hint="default"/>
          <w:b/>
          <w:bCs/>
          <w:lang w:val="en-US"/>
        </w:rPr>
        <w:t>ANDROID: STYLE AND THEME</w:t>
      </w:r>
    </w:p>
    <w:p>
      <w:pPr>
        <w:rPr>
          <w:rFonts w:hint="default"/>
          <w:b w:val="0"/>
          <w:bCs w:val="0"/>
          <w:lang w:val="en-US"/>
        </w:rPr>
      </w:pPr>
      <w:r>
        <w:rPr>
          <w:rFonts w:hint="default"/>
          <w:b w:val="0"/>
          <w:bCs w:val="0"/>
          <w:lang w:val="en-US"/>
        </w:rPr>
        <w:t>Tugas:</w:t>
      </w:r>
    </w:p>
    <w:p>
      <w:pPr>
        <w:rPr>
          <w:rFonts w:hint="default"/>
          <w:b w:val="0"/>
          <w:bCs w:val="0"/>
          <w:lang w:val="en-US"/>
        </w:rPr>
      </w:pPr>
      <w:r>
        <w:rPr>
          <w:rFonts w:hint="default"/>
          <w:b/>
          <w:bCs/>
          <w:lang w:val="en-US"/>
        </w:rPr>
        <w:tab/>
      </w:r>
      <w:r>
        <w:rPr>
          <w:rFonts w:hint="default"/>
          <w:b w:val="0"/>
          <w:bCs w:val="0"/>
          <w:lang w:val="en-US"/>
        </w:rPr>
        <w:t>Tambahkan style dan theme ke dalam aplikasi tugas praktikum 10!</w:t>
      </w:r>
    </w:p>
    <w:p>
      <w:pPr>
        <w:rPr>
          <w:rFonts w:hint="default"/>
          <w:b/>
          <w:bCs/>
          <w:u w:val="single"/>
          <w:lang w:val="en-US"/>
        </w:rPr>
      </w:pPr>
    </w:p>
    <w:p>
      <w:pPr>
        <w:rPr>
          <w:rFonts w:hint="default"/>
          <w:b/>
          <w:bCs/>
          <w:lang w:val="en-US"/>
        </w:rPr>
      </w:pPr>
      <w:r>
        <w:rPr>
          <w:rFonts w:hint="default"/>
          <w:b/>
          <w:bCs/>
          <w:u w:val="single"/>
          <w:lang w:val="en-US"/>
        </w:rPr>
        <w:t>Resources</w:t>
      </w:r>
      <w:r>
        <w:rPr>
          <w:rFonts w:hint="default"/>
          <w:b/>
          <w:bCs/>
          <w:lang w:val="en-US"/>
        </w:rPr>
        <w:t>:</w:t>
      </w:r>
    </w:p>
    <w:p>
      <w:pPr>
        <w:rPr>
          <w:rFonts w:hint="default"/>
          <w:b/>
          <w:bCs/>
          <w:lang w:val="en-US"/>
        </w:rPr>
      </w:pPr>
      <w:r>
        <w:rPr>
          <w:rFonts w:hint="default"/>
          <w:b/>
          <w:bCs/>
          <w:lang w:val="en-US"/>
        </w:rPr>
        <w:t>values/colors.xml</w:t>
      </w:r>
    </w:p>
    <w:p>
      <w:pPr>
        <w:rPr>
          <w:sz w:val="24"/>
        </w:rPr>
      </w:pPr>
      <w:r>
        <w:rPr>
          <w:sz w:val="24"/>
        </w:rPr>
        <mc:AlternateContent>
          <mc:Choice Requires="wps">
            <w:drawing>
              <wp:inline distT="0" distB="0" distL="114300" distR="114300">
                <wp:extent cx="5247005" cy="3940175"/>
                <wp:effectExtent l="4445" t="4445" r="6350" b="17780"/>
                <wp:docPr id="2" name="Text Box 2"/>
                <wp:cNvGraphicFramePr/>
                <a:graphic xmlns:a="http://schemas.openxmlformats.org/drawingml/2006/main">
                  <a:graphicData uri="http://schemas.microsoft.com/office/word/2010/wordprocessingShape">
                    <wps:wsp>
                      <wps:cNvSpPr txBox="1"/>
                      <wps:spPr>
                        <a:xfrm>
                          <a:off x="1096645" y="2731770"/>
                          <a:ext cx="5247005" cy="3940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&lt;resources&gt;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name="purple_200"&gt;#FFBB86FC&lt;/color&gt;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name="purple_500"&gt;#FF6200EE&lt;/color&gt;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name="purple_700"&gt;#FF3700B3&lt;/color&gt;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name="teal_200"&gt;#FF03DAC5&lt;/color&gt;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name="teal_700"&gt;#FF018786&lt;/color&gt;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name="black"&gt;#FF000000&lt;/color&gt;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name="white"&gt;#FFFFFFFF&lt;/color&gt;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name="gray"&gt;#607D8B&lt;/color&gt;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name="gray_light"&gt;#B0BEC5&lt;/color&gt;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name="gray_dark"&gt;#455A64&lt;/color&gt;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name="orange"&gt;#FF5722&lt;/color&gt;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name="orange_light"&gt;#FFAB91&lt;/color&gt;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name="orange_dark"&gt;#E64A19&lt;/color&gt;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name="colorSubtitle"&gt;#757575&lt;/color&gt;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0.25pt;width:413.15pt;" fillcolor="#FFFFFF [3201]" filled="t" stroked="t" coordsize="21600,21600" o:gfxdata="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jjAbXTAAAABQEAAA8AAAAA&#10;AAAAAQAgAAAAIgAAAGRycy9kb3ducmV2LnhtbFBLAQIUABQAAAAIAIdO4kBYdmEyUgIAAMMEAAAO&#10;AAAAAAAAAAEAIAAAACIBAABkcnMvZTJvRG9jLnhtbFBLBQYAAAAABgAGAFkBAADmBQAAAAA=&#10;">
                <v:fill on="t" focussize="0,0"/>
                <v:stroke weight="0.5pt" color="#000000 [3204]" joinstyle="round"/>
                <v:imagedata o:title=""/>
                <o:lock v:ext="edit" aspectratio="f"/>
                <v:textbox>
                  <w:txbxContent>
                    <w:p>
                      <w:pPr>
                        <w:rPr>
                          <w:rFonts w:hint="default" w:ascii="Courier New" w:hAnsi="Courier New" w:cs="Courier New"/>
                          <w:sz w:val="20"/>
                          <w:szCs w:val="20"/>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&lt;resources&gt;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name="purple_200"&gt;#FFBB86FC&lt;/color&gt;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name="purple_500"&gt;#FF6200EE&lt;/color&gt;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name="purple_700"&gt;#FF3700B3&lt;/color&gt;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name="teal_200"&gt;#FF03DAC5&lt;/color&gt;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name="teal_700"&gt;#FF018786&lt;/color&gt;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name="black"&gt;#FF000000&lt;/color&gt;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name="white"&gt;#FFFFFFFF&lt;/color&gt;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name="gray"&gt;#607D8B&lt;/color&gt;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name="gray_light"&gt;#B0BEC5&lt;/color&gt;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name="gray_dark"&gt;#455A64&lt;/color&gt;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name="orange"&gt;#FF5722&lt;/color&gt;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name="orange_light"&gt;#FFAB91&lt;/color&gt;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name="orange_dark"&gt;#E64A19&lt;/color&gt;</w:t>
                      </w:r>
                      <w:r>
                        <w:rPr>
                          <w:rFonts w:hint="default" w:ascii="Courier New" w:hAnsi="Courier New" w:cs="Courier New"/>
                          <w:sz w:val="20"/>
                          <w:szCs w:val="20"/>
                        </w:rPr>
                        <w:br w:type="textWrapping"/>
                      </w:r>
                      <w:r>
                        <w:rPr>
                          <w:rFonts w:hint="default" w:ascii="Courier New" w:hAnsi="Courier New" w:cs="Courier New"/>
                          <w:sz w:val="20"/>
                          <w:szCs w:val="20"/>
                        </w:rPr>
                        <w:t xml:space="preserve">    &lt;color name="colorSubtitle"&gt;#757575&lt;/color&gt;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v:textbox>
                <w10:wrap type="none"/>
                <w10:anchorlock/>
              </v:shape>
            </w:pict>
          </mc:Fallback>
        </mc:AlternateContent>
      </w:r>
    </w:p>
    <w:p>
      <w:pPr>
        <w:jc w:val="both"/>
        <w:rPr>
          <w:rFonts w:hint="default"/>
          <w:sz w:val="24"/>
          <w:lang w:val="en-US"/>
        </w:rPr>
      </w:pPr>
      <w:r>
        <w:rPr>
          <w:rFonts w:hint="default"/>
          <w:sz w:val="24"/>
          <w:lang w:val="en-US"/>
        </w:rPr>
        <w:tab/>
      </w:r>
      <w:r>
        <w:rPr>
          <w:rFonts w:hint="default"/>
          <w:sz w:val="24"/>
          <w:lang w:val="en-US"/>
        </w:rPr>
        <w:t xml:space="preserve">colors.xml berisikan XML untuk mendefinisikan warna-warna yang akan digunakan di dalam layout nantinya. Pendefinisian warna dilakukan dengan syntax: </w:t>
      </w:r>
      <w:r>
        <w:rPr>
          <w:rFonts w:hint="default" w:ascii="Courier New" w:hAnsi="Courier New" w:cs="Courier New"/>
          <w:sz w:val="20"/>
          <w:szCs w:val="20"/>
          <w:lang w:val="en-US"/>
        </w:rPr>
        <w:t>&lt;color name=”nama_warna”&gt;#HEXCODE_warna&lt;/color&gt;</w:t>
      </w:r>
    </w:p>
    <w:p>
      <w:pPr>
        <w:jc w:val="both"/>
        <w:rPr>
          <w:rFonts w:hint="default"/>
          <w:b/>
          <w:bCs/>
          <w:lang w:val="en-US"/>
        </w:rPr>
      </w:pPr>
    </w:p>
    <w:p>
      <w:pPr>
        <w:jc w:val="both"/>
        <w:rPr>
          <w:rFonts w:hint="default"/>
          <w:b/>
          <w:bCs/>
          <w:lang w:val="en-US"/>
        </w:rPr>
      </w:pPr>
      <w:r>
        <w:rPr>
          <w:rFonts w:hint="default"/>
          <w:b/>
          <w:bCs/>
          <w:lang w:val="en-US"/>
        </w:rPr>
        <w:t>values/themes.xml</w:t>
      </w:r>
    </w:p>
    <w:p>
      <w:pPr>
        <w:jc w:val="both"/>
        <w:rPr>
          <w:rFonts w:hint="default"/>
          <w:b/>
          <w:bCs/>
          <w:lang w:val="en-US"/>
        </w:rPr>
      </w:pPr>
      <w:r>
        <w:rPr>
          <w:sz w:val="24"/>
        </w:rPr>
        <mc:AlternateContent>
          <mc:Choice Requires="wps">
            <w:drawing>
              <wp:inline distT="0" distB="0" distL="114300" distR="114300">
                <wp:extent cx="5247005" cy="1642110"/>
                <wp:effectExtent l="4445" t="4445" r="6350" b="14605"/>
                <wp:docPr id="3" name="Text Box 3"/>
                <wp:cNvGraphicFramePr/>
                <a:graphic xmlns:a="http://schemas.openxmlformats.org/drawingml/2006/main">
                  <a:graphicData uri="http://schemas.microsoft.com/office/word/2010/wordprocessingShape">
                    <wps:wsp>
                      <wps:cNvSpPr txBox="1"/>
                      <wps:spPr>
                        <a:xfrm>
                          <a:off x="1096645" y="2731770"/>
                          <a:ext cx="5247005" cy="1642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rPr>
                            </w:pPr>
                            <w:r>
                              <w:rPr>
                                <w:rFonts w:hint="default" w:ascii="Courier New" w:hAnsi="Courier New" w:cs="Courier New"/>
                                <w:sz w:val="20"/>
                                <w:szCs w:val="20"/>
                              </w:rPr>
                              <w:t>&lt;resources xmlns:tools="http://schemas.android.com/tools"&gt;</w:t>
                            </w:r>
                            <w:r>
                              <w:rPr>
                                <w:rFonts w:hint="default" w:ascii="Courier New" w:hAnsi="Courier New" w:cs="Courier New"/>
                                <w:sz w:val="20"/>
                                <w:szCs w:val="20"/>
                              </w:rPr>
                              <w:br w:type="textWrapping"/>
                            </w:r>
                            <w:r>
                              <w:rPr>
                                <w:rFonts w:hint="default" w:ascii="Courier New" w:hAnsi="Courier New" w:cs="Courier New"/>
                                <w:sz w:val="20"/>
                                <w:szCs w:val="20"/>
                              </w:rPr>
                              <w:t xml:space="preserve">    &lt;!-- Base application theme.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name="Theme.MyViewAndViews" parent="Theme.MaterialComponents.DayNight.DarkActionBar"&gt;</w:t>
                            </w:r>
                            <w:r>
                              <w:rPr>
                                <w:rFonts w:hint="default" w:ascii="Courier New" w:hAnsi="Courier New" w:cs="Courier New"/>
                                <w:sz w:val="20"/>
                                <w:szCs w:val="20"/>
                              </w:rPr>
                              <w:br w:type="textWrapping"/>
                            </w:r>
                            <w:r>
                              <w:rPr>
                                <w:rFonts w:hint="default" w:ascii="Courier New" w:hAnsi="Courier New" w:cs="Courier New"/>
                                <w:sz w:val="20"/>
                                <w:szCs w:val="20"/>
                              </w:rPr>
                              <w:t xml:space="preserve">        &lt;!-- Primary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name="colorPrimary"&gt;@color/gray&lt;/item&gt;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name="colorPrimaryVariant"&gt;@color/gray_dark&lt;/item&gt;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9.3pt;width:413.15pt;" fillcolor="#FFFFFF [3201]" filled="t" stroked="t" coordsize="21600,21600" o:gfxdata="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umyr7TAAAABQEAAA8A&#10;AAAAAAAAAQAgAAAAIgAAAGRycy9kb3ducmV2LnhtbFBLAQIUABQAAAAIAIdO4kAlJ8R6VQIAAMME&#10;AAAOAAAAAAAAAAEAIAAAACIBAABkcnMvZTJvRG9jLnhtbFBLBQYAAAAABgAGAFkBAADpBQAAAAA=&#10;">
                <v:fill on="t" focussize="0,0"/>
                <v:stroke weight="0.5pt" color="#000000 [3204]" joinstyle="round"/>
                <v:imagedata o:title=""/>
                <o:lock v:ext="edit" aspectratio="f"/>
                <v:textbox>
                  <w:txbxContent>
                    <w:p>
                      <w:pPr>
                        <w:rPr>
                          <w:rFonts w:hint="default" w:ascii="Courier New" w:hAnsi="Courier New" w:cs="Courier New"/>
                          <w:sz w:val="20"/>
                          <w:szCs w:val="20"/>
                        </w:rPr>
                      </w:pPr>
                      <w:r>
                        <w:rPr>
                          <w:rFonts w:hint="default" w:ascii="Courier New" w:hAnsi="Courier New" w:cs="Courier New"/>
                          <w:sz w:val="20"/>
                          <w:szCs w:val="20"/>
                        </w:rPr>
                        <w:t>&lt;resources xmlns:tools="http://schemas.android.com/tools"&gt;</w:t>
                      </w:r>
                      <w:r>
                        <w:rPr>
                          <w:rFonts w:hint="default" w:ascii="Courier New" w:hAnsi="Courier New" w:cs="Courier New"/>
                          <w:sz w:val="20"/>
                          <w:szCs w:val="20"/>
                        </w:rPr>
                        <w:br w:type="textWrapping"/>
                      </w:r>
                      <w:r>
                        <w:rPr>
                          <w:rFonts w:hint="default" w:ascii="Courier New" w:hAnsi="Courier New" w:cs="Courier New"/>
                          <w:sz w:val="20"/>
                          <w:szCs w:val="20"/>
                        </w:rPr>
                        <w:t xml:space="preserve">    &lt;!-- Base application theme.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name="Theme.MyViewAndViews" parent="Theme.MaterialComponents.DayNight.DarkActionBar"&gt;</w:t>
                      </w:r>
                      <w:r>
                        <w:rPr>
                          <w:rFonts w:hint="default" w:ascii="Courier New" w:hAnsi="Courier New" w:cs="Courier New"/>
                          <w:sz w:val="20"/>
                          <w:szCs w:val="20"/>
                        </w:rPr>
                        <w:br w:type="textWrapping"/>
                      </w:r>
                      <w:r>
                        <w:rPr>
                          <w:rFonts w:hint="default" w:ascii="Courier New" w:hAnsi="Courier New" w:cs="Courier New"/>
                          <w:sz w:val="20"/>
                          <w:szCs w:val="20"/>
                        </w:rPr>
                        <w:t xml:space="preserve">        &lt;!-- Primary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name="colorPrimary"&gt;@color/gray&lt;/item&gt;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name="colorPrimaryVariant"&gt;@color/gray_dark&lt;/item&gt;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w:t>
                      </w:r>
                    </w:p>
                  </w:txbxContent>
                </v:textbox>
                <w10:wrap type="none"/>
                <w10:anchorlock/>
              </v:shape>
            </w:pict>
          </mc:Fallback>
        </mc:AlternateContent>
      </w:r>
    </w:p>
    <w:p>
      <w:pPr>
        <w:rPr>
          <w:sz w:val="24"/>
        </w:rPr>
      </w:pPr>
      <w:r>
        <w:rPr>
          <w:sz w:val="24"/>
        </w:rPr>
        <mc:AlternateContent>
          <mc:Choice Requires="wps">
            <w:drawing>
              <wp:inline distT="0" distB="0" distL="114300" distR="114300">
                <wp:extent cx="5247005" cy="2502535"/>
                <wp:effectExtent l="4445" t="4445" r="6350" b="7620"/>
                <wp:docPr id="4" name="Text Box 4"/>
                <wp:cNvGraphicFramePr/>
                <a:graphic xmlns:a="http://schemas.openxmlformats.org/drawingml/2006/main">
                  <a:graphicData uri="http://schemas.microsoft.com/office/word/2010/wordprocessingShape">
                    <wps:wsp>
                      <wps:cNvSpPr txBox="1"/>
                      <wps:spPr>
                        <a:xfrm>
                          <a:off x="1096645" y="2731770"/>
                          <a:ext cx="5247005" cy="2502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sz w:val="20"/>
                                <w:szCs w:val="20"/>
                              </w:rPr>
                            </w:pPr>
                            <w:r>
                              <w:rPr>
                                <w:rFonts w:hint="default" w:ascii="Courier New" w:hAnsi="Courier New"/>
                                <w:sz w:val="20"/>
                                <w:szCs w:val="20"/>
                              </w:rPr>
                              <w:t xml:space="preserve">        &lt;item name="colorOnPrimary"&gt;@color/white&lt;/item&gt;</w:t>
                            </w:r>
                          </w:p>
                          <w:p>
                            <w:pPr>
                              <w:rPr>
                                <w:rFonts w:hint="default" w:ascii="Courier New" w:hAnsi="Courier New"/>
                                <w:sz w:val="20"/>
                                <w:szCs w:val="20"/>
                              </w:rPr>
                            </w:pPr>
                            <w:r>
                              <w:rPr>
                                <w:rFonts w:hint="default" w:ascii="Courier New" w:hAnsi="Courier New"/>
                                <w:sz w:val="20"/>
                                <w:szCs w:val="20"/>
                              </w:rPr>
                              <w:t xml:space="preserve">        &lt;!-- Secondary brand color. --&gt;</w:t>
                            </w:r>
                          </w:p>
                          <w:p>
                            <w:pPr>
                              <w:rPr>
                                <w:rFonts w:hint="default" w:ascii="Courier New" w:hAnsi="Courier New"/>
                                <w:sz w:val="20"/>
                                <w:szCs w:val="20"/>
                              </w:rPr>
                            </w:pPr>
                            <w:r>
                              <w:rPr>
                                <w:rFonts w:hint="default" w:ascii="Courier New" w:hAnsi="Courier New"/>
                                <w:sz w:val="20"/>
                                <w:szCs w:val="20"/>
                              </w:rPr>
                              <w:t xml:space="preserve">        &lt;item name="colorSecondary"&gt;@color/orange_light&lt;/item&gt;</w:t>
                            </w:r>
                          </w:p>
                          <w:p>
                            <w:pPr>
                              <w:rPr>
                                <w:rFonts w:hint="default" w:ascii="Courier New" w:hAnsi="Courier New"/>
                                <w:sz w:val="20"/>
                                <w:szCs w:val="20"/>
                              </w:rPr>
                            </w:pPr>
                            <w:r>
                              <w:rPr>
                                <w:rFonts w:hint="default" w:ascii="Courier New" w:hAnsi="Courier New"/>
                                <w:sz w:val="20"/>
                                <w:szCs w:val="20"/>
                              </w:rPr>
                              <w:t xml:space="preserve">        &lt;item name="colorSecondaryVariant"&gt;@color/orange_dark&lt;/item&gt;</w:t>
                            </w:r>
                          </w:p>
                          <w:p>
                            <w:pPr>
                              <w:rPr>
                                <w:rFonts w:hint="default" w:ascii="Courier New" w:hAnsi="Courier New"/>
                                <w:sz w:val="20"/>
                                <w:szCs w:val="20"/>
                              </w:rPr>
                            </w:pPr>
                            <w:r>
                              <w:rPr>
                                <w:rFonts w:hint="default" w:ascii="Courier New" w:hAnsi="Courier New"/>
                                <w:sz w:val="20"/>
                                <w:szCs w:val="20"/>
                              </w:rPr>
                              <w:t xml:space="preserve">        &lt;item name="colorOnSecondary"&gt;@color/black&lt;/item&gt;</w:t>
                            </w:r>
                          </w:p>
                          <w:p>
                            <w:pPr>
                              <w:rPr>
                                <w:rFonts w:hint="default" w:ascii="Courier New" w:hAnsi="Courier New"/>
                                <w:sz w:val="20"/>
                                <w:szCs w:val="20"/>
                              </w:rPr>
                            </w:pPr>
                            <w:r>
                              <w:rPr>
                                <w:rFonts w:hint="default" w:ascii="Courier New" w:hAnsi="Courier New"/>
                                <w:sz w:val="20"/>
                                <w:szCs w:val="20"/>
                              </w:rPr>
                              <w:t xml:space="preserve">        &lt;!-- Status bar color. --&gt;</w:t>
                            </w:r>
                          </w:p>
                          <w:p>
                            <w:pPr>
                              <w:rPr>
                                <w:rFonts w:hint="default" w:ascii="Courier New" w:hAnsi="Courier New"/>
                                <w:sz w:val="20"/>
                                <w:szCs w:val="20"/>
                              </w:rPr>
                            </w:pPr>
                            <w:r>
                              <w:rPr>
                                <w:rFonts w:hint="default" w:ascii="Courier New" w:hAnsi="Courier New"/>
                                <w:sz w:val="20"/>
                                <w:szCs w:val="20"/>
                              </w:rPr>
                              <w:t xml:space="preserve">        &lt;item name="android:statusBarColor" tools:targetApi="l"&gt;?attr/colorPrimaryVariant&lt;/item&gt;</w:t>
                            </w:r>
                          </w:p>
                          <w:p>
                            <w:pPr>
                              <w:rPr>
                                <w:rFonts w:hint="default" w:ascii="Courier New" w:hAnsi="Courier New"/>
                                <w:sz w:val="20"/>
                                <w:szCs w:val="20"/>
                              </w:rPr>
                            </w:pPr>
                            <w:r>
                              <w:rPr>
                                <w:rFonts w:hint="default" w:ascii="Courier New" w:hAnsi="Courier New"/>
                                <w:sz w:val="20"/>
                                <w:szCs w:val="20"/>
                              </w:rPr>
                              <w:t xml:space="preserve">        &lt;!-- Customize your theme here. --&gt;</w:t>
                            </w:r>
                          </w:p>
                          <w:p>
                            <w:pPr>
                              <w:rPr>
                                <w:rFonts w:hint="default" w:ascii="Courier New" w:hAnsi="Courier New"/>
                                <w:sz w:val="20"/>
                                <w:szCs w:val="20"/>
                              </w:rPr>
                            </w:pPr>
                            <w:r>
                              <w:rPr>
                                <w:rFonts w:hint="default" w:ascii="Courier New" w:hAnsi="Courier New"/>
                                <w:sz w:val="20"/>
                                <w:szCs w:val="20"/>
                              </w:rPr>
                              <w:t xml:space="preserve">    &lt;/style&gt;</w:t>
                            </w:r>
                          </w:p>
                          <w:p>
                            <w:pPr>
                              <w:rPr>
                                <w:rFonts w:hint="default" w:ascii="Courier New" w:hAnsi="Courier New"/>
                                <w:sz w:val="20"/>
                                <w:szCs w:val="20"/>
                              </w:rPr>
                            </w:pPr>
                            <w:r>
                              <w:rPr>
                                <w:rFonts w:hint="default" w:ascii="Courier New" w:hAnsi="Courier New"/>
                                <w:sz w:val="20"/>
                                <w:szCs w:val="20"/>
                              </w:rPr>
                              <w:t>&lt;/resources&gt;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7.05pt;width:413.15pt;" fillcolor="#FFFFFF [3201]" filled="t" stroked="t" coordsize="21600,21600" o:gfxdata="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eeEH1AAAAAUBAAAPAAAA&#10;AAAAAAEAIAAAACIAAABkcnMvZG93bnJldi54bWxQSwECFAAUAAAACACHTuJAUId3hFICAADDBAAA&#10;DgAAAAAAAAABACAAAAAjAQAAZHJzL2Uyb0RvYy54bWxQSwUGAAAAAAYABgBZAQAA5wUAAAAA&#10;">
                <v:fill on="t" focussize="0,0"/>
                <v:stroke weight="0.5pt" color="#000000 [3204]" joinstyle="round"/>
                <v:imagedata o:title=""/>
                <o:lock v:ext="edit" aspectratio="f"/>
                <v:textbox>
                  <w:txbxContent>
                    <w:p>
                      <w:pPr>
                        <w:rPr>
                          <w:rFonts w:hint="default" w:ascii="Courier New" w:hAnsi="Courier New"/>
                          <w:sz w:val="20"/>
                          <w:szCs w:val="20"/>
                        </w:rPr>
                      </w:pPr>
                      <w:r>
                        <w:rPr>
                          <w:rFonts w:hint="default" w:ascii="Courier New" w:hAnsi="Courier New"/>
                          <w:sz w:val="20"/>
                          <w:szCs w:val="20"/>
                        </w:rPr>
                        <w:t xml:space="preserve">        &lt;item name="colorOnPrimary"&gt;@color/white&lt;/item&gt;</w:t>
                      </w:r>
                    </w:p>
                    <w:p>
                      <w:pPr>
                        <w:rPr>
                          <w:rFonts w:hint="default" w:ascii="Courier New" w:hAnsi="Courier New"/>
                          <w:sz w:val="20"/>
                          <w:szCs w:val="20"/>
                        </w:rPr>
                      </w:pPr>
                      <w:r>
                        <w:rPr>
                          <w:rFonts w:hint="default" w:ascii="Courier New" w:hAnsi="Courier New"/>
                          <w:sz w:val="20"/>
                          <w:szCs w:val="20"/>
                        </w:rPr>
                        <w:t xml:space="preserve">        &lt;!-- Secondary brand color. --&gt;</w:t>
                      </w:r>
                    </w:p>
                    <w:p>
                      <w:pPr>
                        <w:rPr>
                          <w:rFonts w:hint="default" w:ascii="Courier New" w:hAnsi="Courier New"/>
                          <w:sz w:val="20"/>
                          <w:szCs w:val="20"/>
                        </w:rPr>
                      </w:pPr>
                      <w:r>
                        <w:rPr>
                          <w:rFonts w:hint="default" w:ascii="Courier New" w:hAnsi="Courier New"/>
                          <w:sz w:val="20"/>
                          <w:szCs w:val="20"/>
                        </w:rPr>
                        <w:t xml:space="preserve">        &lt;item name="colorSecondary"&gt;@color/orange_light&lt;/item&gt;</w:t>
                      </w:r>
                    </w:p>
                    <w:p>
                      <w:pPr>
                        <w:rPr>
                          <w:rFonts w:hint="default" w:ascii="Courier New" w:hAnsi="Courier New"/>
                          <w:sz w:val="20"/>
                          <w:szCs w:val="20"/>
                        </w:rPr>
                      </w:pPr>
                      <w:r>
                        <w:rPr>
                          <w:rFonts w:hint="default" w:ascii="Courier New" w:hAnsi="Courier New"/>
                          <w:sz w:val="20"/>
                          <w:szCs w:val="20"/>
                        </w:rPr>
                        <w:t xml:space="preserve">        &lt;item name="colorSecondaryVariant"&gt;@color/orange_dark&lt;/item&gt;</w:t>
                      </w:r>
                    </w:p>
                    <w:p>
                      <w:pPr>
                        <w:rPr>
                          <w:rFonts w:hint="default" w:ascii="Courier New" w:hAnsi="Courier New"/>
                          <w:sz w:val="20"/>
                          <w:szCs w:val="20"/>
                        </w:rPr>
                      </w:pPr>
                      <w:r>
                        <w:rPr>
                          <w:rFonts w:hint="default" w:ascii="Courier New" w:hAnsi="Courier New"/>
                          <w:sz w:val="20"/>
                          <w:szCs w:val="20"/>
                        </w:rPr>
                        <w:t xml:space="preserve">        &lt;item name="colorOnSecondary"&gt;@color/black&lt;/item&gt;</w:t>
                      </w:r>
                    </w:p>
                    <w:p>
                      <w:pPr>
                        <w:rPr>
                          <w:rFonts w:hint="default" w:ascii="Courier New" w:hAnsi="Courier New"/>
                          <w:sz w:val="20"/>
                          <w:szCs w:val="20"/>
                        </w:rPr>
                      </w:pPr>
                      <w:r>
                        <w:rPr>
                          <w:rFonts w:hint="default" w:ascii="Courier New" w:hAnsi="Courier New"/>
                          <w:sz w:val="20"/>
                          <w:szCs w:val="20"/>
                        </w:rPr>
                        <w:t xml:space="preserve">        &lt;!-- Status bar color. --&gt;</w:t>
                      </w:r>
                    </w:p>
                    <w:p>
                      <w:pPr>
                        <w:rPr>
                          <w:rFonts w:hint="default" w:ascii="Courier New" w:hAnsi="Courier New"/>
                          <w:sz w:val="20"/>
                          <w:szCs w:val="20"/>
                        </w:rPr>
                      </w:pPr>
                      <w:r>
                        <w:rPr>
                          <w:rFonts w:hint="default" w:ascii="Courier New" w:hAnsi="Courier New"/>
                          <w:sz w:val="20"/>
                          <w:szCs w:val="20"/>
                        </w:rPr>
                        <w:t xml:space="preserve">        &lt;item name="android:statusBarColor" tools:targetApi="l"&gt;?attr/colorPrimaryVariant&lt;/item&gt;</w:t>
                      </w:r>
                    </w:p>
                    <w:p>
                      <w:pPr>
                        <w:rPr>
                          <w:rFonts w:hint="default" w:ascii="Courier New" w:hAnsi="Courier New"/>
                          <w:sz w:val="20"/>
                          <w:szCs w:val="20"/>
                        </w:rPr>
                      </w:pPr>
                      <w:r>
                        <w:rPr>
                          <w:rFonts w:hint="default" w:ascii="Courier New" w:hAnsi="Courier New"/>
                          <w:sz w:val="20"/>
                          <w:szCs w:val="20"/>
                        </w:rPr>
                        <w:t xml:space="preserve">        &lt;!-- Customize your theme here. --&gt;</w:t>
                      </w:r>
                    </w:p>
                    <w:p>
                      <w:pPr>
                        <w:rPr>
                          <w:rFonts w:hint="default" w:ascii="Courier New" w:hAnsi="Courier New"/>
                          <w:sz w:val="20"/>
                          <w:szCs w:val="20"/>
                        </w:rPr>
                      </w:pPr>
                      <w:r>
                        <w:rPr>
                          <w:rFonts w:hint="default" w:ascii="Courier New" w:hAnsi="Courier New"/>
                          <w:sz w:val="20"/>
                          <w:szCs w:val="20"/>
                        </w:rPr>
                        <w:t xml:space="preserve">    &lt;/style&gt;</w:t>
                      </w:r>
                    </w:p>
                    <w:p>
                      <w:pPr>
                        <w:rPr>
                          <w:rFonts w:hint="default" w:ascii="Courier New" w:hAnsi="Courier New"/>
                          <w:sz w:val="20"/>
                          <w:szCs w:val="20"/>
                        </w:rPr>
                      </w:pPr>
                      <w:r>
                        <w:rPr>
                          <w:rFonts w:hint="default" w:ascii="Courier New" w:hAnsi="Courier New"/>
                          <w:sz w:val="20"/>
                          <w:szCs w:val="20"/>
                        </w:rPr>
                        <w:t>&lt;/resources&gt;</w:t>
                      </w:r>
                    </w:p>
                  </w:txbxContent>
                </v:textbox>
                <w10:wrap type="none"/>
                <w10:anchorlock/>
              </v:shape>
            </w:pict>
          </mc:Fallback>
        </mc:AlternateContent>
      </w:r>
    </w:p>
    <w:p>
      <w:pPr>
        <w:rPr>
          <w:rFonts w:hint="default"/>
          <w:sz w:val="24"/>
          <w:lang w:val="en-US"/>
        </w:rPr>
      </w:pPr>
      <w:r>
        <w:rPr>
          <w:rFonts w:hint="default"/>
          <w:sz w:val="24"/>
          <w:lang w:val="en-US"/>
        </w:rPr>
        <w:tab/>
      </w:r>
      <w:r>
        <w:rPr>
          <w:rFonts w:hint="default"/>
          <w:sz w:val="24"/>
          <w:lang w:val="en-US"/>
        </w:rPr>
        <w:t>Kode di atas mendefinisikan theme color apabila aplikasi dijalankan dalam keadaan light mode (maka dari itu diletakkan di dalam folder res/values/). Semua value warna di dalam themes.xml didapatkan dari kode values/colors.xml</w:t>
      </w:r>
    </w:p>
    <w:p>
      <w:pPr>
        <w:rPr>
          <w:rFonts w:hint="default"/>
          <w:sz w:val="24"/>
          <w:lang w:val="en-US"/>
        </w:rPr>
      </w:pPr>
    </w:p>
    <w:p>
      <w:pPr>
        <w:rPr>
          <w:rFonts w:hint="default"/>
          <w:b/>
          <w:bCs/>
          <w:sz w:val="24"/>
          <w:lang w:val="en-US"/>
        </w:rPr>
      </w:pPr>
      <w:r>
        <w:rPr>
          <w:rFonts w:hint="default"/>
          <w:b/>
          <w:bCs/>
          <w:sz w:val="24"/>
          <w:lang w:val="en-US"/>
        </w:rPr>
        <w:t>values-night/themes.xml</w:t>
      </w:r>
    </w:p>
    <w:p>
      <w:pPr>
        <w:rPr>
          <w:sz w:val="24"/>
        </w:rPr>
      </w:pPr>
      <w:r>
        <w:rPr>
          <w:sz w:val="24"/>
        </w:rPr>
        <mc:AlternateContent>
          <mc:Choice Requires="wps">
            <w:drawing>
              <wp:inline distT="0" distB="0" distL="114300" distR="114300">
                <wp:extent cx="5247005" cy="3971290"/>
                <wp:effectExtent l="4445" t="4445" r="6350" b="17145"/>
                <wp:docPr id="1" name="Text Box 1"/>
                <wp:cNvGraphicFramePr/>
                <a:graphic xmlns:a="http://schemas.openxmlformats.org/drawingml/2006/main">
                  <a:graphicData uri="http://schemas.microsoft.com/office/word/2010/wordprocessingShape">
                    <wps:wsp>
                      <wps:cNvSpPr txBox="1"/>
                      <wps:spPr>
                        <a:xfrm>
                          <a:off x="1096645" y="2731770"/>
                          <a:ext cx="5247005" cy="3971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rPr>
                            </w:pPr>
                            <w:r>
                              <w:rPr>
                                <w:rFonts w:hint="default" w:ascii="Courier New" w:hAnsi="Courier New" w:cs="Courier New"/>
                                <w:sz w:val="20"/>
                                <w:szCs w:val="20"/>
                              </w:rPr>
                              <w:t>&lt;resources xmlns:tools="http://schemas.android.com/tools"&gt;</w:t>
                            </w:r>
                            <w:r>
                              <w:rPr>
                                <w:rFonts w:hint="default" w:ascii="Courier New" w:hAnsi="Courier New" w:cs="Courier New"/>
                                <w:sz w:val="20"/>
                                <w:szCs w:val="20"/>
                              </w:rPr>
                              <w:br w:type="textWrapping"/>
                            </w:r>
                            <w:r>
                              <w:rPr>
                                <w:rFonts w:hint="default" w:ascii="Courier New" w:hAnsi="Courier New" w:cs="Courier New"/>
                                <w:sz w:val="20"/>
                                <w:szCs w:val="20"/>
                              </w:rPr>
                              <w:t xml:space="preserve">    &lt;!-- Base application theme.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name="Theme.MyViewAndViews" parent="Theme.MaterialComponents.DayNight.DarkActionBar"&gt;</w:t>
                            </w:r>
                            <w:r>
                              <w:rPr>
                                <w:rFonts w:hint="default" w:ascii="Courier New" w:hAnsi="Courier New" w:cs="Courier New"/>
                                <w:sz w:val="20"/>
                                <w:szCs w:val="20"/>
                              </w:rPr>
                              <w:br w:type="textWrapping"/>
                            </w:r>
                            <w:r>
                              <w:rPr>
                                <w:rFonts w:hint="default" w:ascii="Courier New" w:hAnsi="Courier New" w:cs="Courier New"/>
                                <w:sz w:val="20"/>
                                <w:szCs w:val="20"/>
                              </w:rPr>
                              <w:t xml:space="preserve">        &lt;!-- Primary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name="colorPrimary"&gt;@color/gray&lt;/item&gt;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name="colorPrimaryVariant"&gt;@color/gray_dark&lt;/item&gt;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name="colorOnPrimary"&gt;@color/white&lt;/item&gt;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Secondary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name="colorSecondary"&gt;@color/orange_light&lt;/item&gt;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name="colorSecondaryVariant"&gt;@color/orange_dark&lt;/item&gt;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name="colorOnSecondary"&gt;@color/black&lt;/item&gt;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Status bar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name="android:statusBarColor" tools:targetApi="l"&gt;?attr/colorPrimaryVariant&lt;/item&gt;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Customize your theme here.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2.7pt;width:413.15pt;" fillcolor="#FFFFFF [3201]" filled="t" stroked="t" coordsize="21600,21600" o:gfxdata="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zaUnUAAAABQEAAA8A&#10;AAAAAAAAAQAgAAAAIgAAAGRycy9kb3ducmV2LnhtbFBLAQIUABQAAAAIAIdO4kCZGhJ1VAIAAMME&#10;AAAOAAAAAAAAAAEAIAAAACMBAABkcnMvZTJvRG9jLnhtbFBLBQYAAAAABgAGAFkBAADpBQAAAAA=&#10;">
                <v:fill on="t" focussize="0,0"/>
                <v:stroke weight="0.5pt" color="#000000 [3204]" joinstyle="round"/>
                <v:imagedata o:title=""/>
                <o:lock v:ext="edit" aspectratio="f"/>
                <v:textbox>
                  <w:txbxContent>
                    <w:p>
                      <w:pPr>
                        <w:rPr>
                          <w:rFonts w:hint="default" w:ascii="Courier New" w:hAnsi="Courier New" w:cs="Courier New"/>
                          <w:sz w:val="20"/>
                          <w:szCs w:val="20"/>
                        </w:rPr>
                      </w:pPr>
                      <w:r>
                        <w:rPr>
                          <w:rFonts w:hint="default" w:ascii="Courier New" w:hAnsi="Courier New" w:cs="Courier New"/>
                          <w:sz w:val="20"/>
                          <w:szCs w:val="20"/>
                        </w:rPr>
                        <w:t>&lt;resources xmlns:tools="http://schemas.android.com/tools"&gt;</w:t>
                      </w:r>
                      <w:r>
                        <w:rPr>
                          <w:rFonts w:hint="default" w:ascii="Courier New" w:hAnsi="Courier New" w:cs="Courier New"/>
                          <w:sz w:val="20"/>
                          <w:szCs w:val="20"/>
                        </w:rPr>
                        <w:br w:type="textWrapping"/>
                      </w:r>
                      <w:r>
                        <w:rPr>
                          <w:rFonts w:hint="default" w:ascii="Courier New" w:hAnsi="Courier New" w:cs="Courier New"/>
                          <w:sz w:val="20"/>
                          <w:szCs w:val="20"/>
                        </w:rPr>
                        <w:t xml:space="preserve">    &lt;!-- Base application theme.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name="Theme.MyViewAndViews" parent="Theme.MaterialComponents.DayNight.DarkActionBar"&gt;</w:t>
                      </w:r>
                      <w:r>
                        <w:rPr>
                          <w:rFonts w:hint="default" w:ascii="Courier New" w:hAnsi="Courier New" w:cs="Courier New"/>
                          <w:sz w:val="20"/>
                          <w:szCs w:val="20"/>
                        </w:rPr>
                        <w:br w:type="textWrapping"/>
                      </w:r>
                      <w:r>
                        <w:rPr>
                          <w:rFonts w:hint="default" w:ascii="Courier New" w:hAnsi="Courier New" w:cs="Courier New"/>
                          <w:sz w:val="20"/>
                          <w:szCs w:val="20"/>
                        </w:rPr>
                        <w:t xml:space="preserve">        &lt;!-- Primary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name="colorPrimary"&gt;@color/gray&lt;/item&gt;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name="colorPrimaryVariant"&gt;@color/gray_dark&lt;/item&gt;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name="colorOnPrimary"&gt;@color/white&lt;/item&gt;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Secondary brand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name="colorSecondary"&gt;@color/orange_light&lt;/item&gt;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name="colorSecondaryVariant"&gt;@color/orange_dark&lt;/item&gt;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name="colorOnSecondary"&gt;@color/black&lt;/item&gt;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Status bar color. --&gt;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name="android:statusBarColor" tools:targetApi="l"&gt;?attr/colorPrimaryVariant&lt;/item&gt;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 Customize your theme here. --&gt;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v:textbox>
                <w10:wrap type="none"/>
                <w10:anchorlock/>
              </v:shape>
            </w:pict>
          </mc:Fallback>
        </mc:AlternateContent>
      </w:r>
    </w:p>
    <w:p>
      <w:pPr>
        <w:rPr>
          <w:rFonts w:hint="default"/>
          <w:sz w:val="24"/>
          <w:lang w:val="en-US"/>
        </w:rPr>
      </w:pPr>
      <w:r>
        <w:rPr>
          <w:rFonts w:hint="default"/>
          <w:sz w:val="24"/>
          <w:lang w:val="en-US"/>
        </w:rPr>
        <w:tab/>
      </w:r>
      <w:r>
        <w:rPr>
          <w:rFonts w:hint="default"/>
          <w:sz w:val="24"/>
          <w:lang w:val="en-US"/>
        </w:rPr>
        <w:t>Kode di atas mendefinisikan theme color apabila aplikasi dijalankan dalam keadaan dark mode (maka dari itu diletakkan dalam folder res/values-night/). Semua value warna di dalam themes.xml didapatkan dari kode values/colors.xml</w:t>
      </w:r>
    </w:p>
    <w:p>
      <w:pPr>
        <w:ind w:firstLine="420" w:firstLineChars="0"/>
        <w:rPr>
          <w:rFonts w:hint="default"/>
          <w:b w:val="0"/>
          <w:bCs w:val="0"/>
          <w:sz w:val="24"/>
          <w:lang w:val="en-US"/>
        </w:rPr>
      </w:pPr>
      <w:r>
        <w:rPr>
          <w:rFonts w:hint="default"/>
          <w:b w:val="0"/>
          <w:bCs w:val="0"/>
          <w:sz w:val="24"/>
          <w:lang w:val="en-US"/>
        </w:rPr>
        <w:t>Theme color didefinisikan dalam tag style. Syntax dari tag style adalah:</w:t>
      </w:r>
    </w:p>
    <w:p>
      <w:pPr>
        <w:keepNext w:val="0"/>
        <w:keepLines w:val="0"/>
        <w:widowControl/>
        <w:suppressLineNumbers w:val="0"/>
        <w:spacing w:before="0" w:beforeAutospacing="0" w:after="0" w:afterAutospacing="0" w:line="360" w:lineRule="auto"/>
        <w:ind w:left="0" w:right="0"/>
        <w:jc w:val="left"/>
      </w:pPr>
      <w:r>
        <w:rPr>
          <w:rFonts w:hint="default" w:ascii="Courier New" w:hAnsi="Courier New" w:eastAsia="SimSun" w:cs="Courier New"/>
          <w:kern w:val="0"/>
          <w:sz w:val="20"/>
          <w:szCs w:val="20"/>
          <w:lang w:val="en-US" w:eastAsia="zh-CN" w:bidi="ar"/>
        </w:rPr>
        <w:t xml:space="preserve">    &lt;style name="nama_style"&gt;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 xml:space="preserve">        &lt;item name="property_style"&gt;value_dari_property&lt;/item&gt;</w:t>
      </w:r>
      <w:r>
        <w:rPr>
          <w:rFonts w:hint="default" w:ascii="Courier New" w:hAnsi="Courier New" w:eastAsia="SimSun" w:cs="Courier New"/>
          <w:kern w:val="0"/>
          <w:sz w:val="20"/>
          <w:szCs w:val="20"/>
          <w:lang w:val="en-US" w:eastAsia="zh-CN" w:bidi="ar"/>
        </w:rPr>
        <w:br w:type="textWrapping"/>
      </w:r>
      <w:r>
        <w:rPr>
          <w:rFonts w:hint="default" w:ascii="Courier New" w:hAnsi="Courier New" w:eastAsia="SimSun" w:cs="Courier New"/>
          <w:kern w:val="0"/>
          <w:sz w:val="20"/>
          <w:szCs w:val="20"/>
          <w:lang w:val="en-US" w:eastAsia="zh-CN" w:bidi="ar"/>
        </w:rPr>
        <w:t xml:space="preserve">    &lt;/style&gt;</w:t>
      </w:r>
    </w:p>
    <w:p>
      <w:pPr>
        <w:ind w:firstLine="420" w:firstLineChars="0"/>
        <w:rPr>
          <w:rFonts w:hint="default"/>
          <w:b w:val="0"/>
          <w:bCs w:val="0"/>
          <w:sz w:val="24"/>
          <w:lang w:val="en-US"/>
        </w:rPr>
      </w:pPr>
    </w:p>
    <w:p>
      <w:pPr>
        <w:ind w:firstLine="420" w:firstLineChars="0"/>
        <w:rPr>
          <w:rFonts w:hint="default"/>
          <w:b w:val="0"/>
          <w:bCs w:val="0"/>
          <w:sz w:val="24"/>
          <w:lang w:val="en-US"/>
        </w:rPr>
      </w:pPr>
      <w:r>
        <w:rPr>
          <w:rFonts w:hint="default"/>
          <w:b w:val="0"/>
          <w:bCs w:val="0"/>
          <w:sz w:val="24"/>
          <w:lang w:val="en-US"/>
        </w:rPr>
        <w:t>Penjelasan mengenai beberapa theme color yang dapat didefinisikan dalam themes.xml adalah sebagai berikut:</w:t>
      </w:r>
    </w:p>
    <w:p>
      <w:pPr>
        <w:numPr>
          <w:ilvl w:val="0"/>
          <w:numId w:val="11"/>
        </w:numPr>
        <w:ind w:left="420" w:leftChars="0" w:hanging="420" w:firstLineChars="0"/>
        <w:rPr>
          <w:rFonts w:hint="default"/>
          <w:b w:val="0"/>
          <w:bCs w:val="0"/>
          <w:sz w:val="24"/>
          <w:lang w:val="en-US"/>
        </w:rPr>
      </w:pPr>
      <w:r>
        <w:rPr>
          <w:rFonts w:hint="default"/>
          <w:b w:val="0"/>
          <w:bCs w:val="0"/>
          <w:sz w:val="24"/>
          <w:lang w:val="en-US"/>
        </w:rPr>
        <w:t>colorPrimary: Warna utama dari aplikasi (warna yang paling sering digunakan)</w:t>
      </w:r>
    </w:p>
    <w:p>
      <w:pPr>
        <w:numPr>
          <w:ilvl w:val="0"/>
          <w:numId w:val="11"/>
        </w:numPr>
        <w:ind w:left="420" w:leftChars="0" w:hanging="420" w:firstLineChars="0"/>
        <w:rPr>
          <w:rFonts w:hint="default"/>
          <w:b w:val="0"/>
          <w:bCs w:val="0"/>
          <w:sz w:val="24"/>
          <w:lang w:val="en-US"/>
        </w:rPr>
      </w:pPr>
      <w:r>
        <w:rPr>
          <w:rFonts w:hint="default"/>
          <w:b w:val="0"/>
          <w:bCs w:val="0"/>
          <w:sz w:val="24"/>
          <w:lang w:val="en-US"/>
        </w:rPr>
        <w:t>colorSecondary: Warna secondary dari aplikasi, biasanya berupa warna komplemen dari colorPrimary</w:t>
      </w:r>
    </w:p>
    <w:p>
      <w:pPr>
        <w:numPr>
          <w:ilvl w:val="0"/>
          <w:numId w:val="11"/>
        </w:numPr>
        <w:ind w:left="420" w:leftChars="0" w:hanging="420" w:firstLineChars="0"/>
        <w:rPr>
          <w:rFonts w:hint="default"/>
          <w:b w:val="0"/>
          <w:bCs w:val="0"/>
          <w:sz w:val="24"/>
          <w:lang w:val="en-US"/>
        </w:rPr>
      </w:pPr>
      <w:r>
        <w:rPr>
          <w:rFonts w:hint="default"/>
          <w:b w:val="0"/>
          <w:bCs w:val="0"/>
          <w:sz w:val="24"/>
          <w:lang w:val="en-US"/>
        </w:rPr>
        <w:t>colorOnPrimary, colorOnSecondary: Warna kontras dari colorPrimary (atau colorSecondary), biasanya digunakan untuk tulisan</w:t>
      </w:r>
    </w:p>
    <w:p>
      <w:pPr>
        <w:numPr>
          <w:ilvl w:val="0"/>
          <w:numId w:val="11"/>
        </w:numPr>
        <w:ind w:left="420" w:leftChars="0" w:hanging="420" w:firstLineChars="0"/>
        <w:rPr>
          <w:rFonts w:hint="default"/>
          <w:b w:val="0"/>
          <w:bCs w:val="0"/>
          <w:sz w:val="24"/>
          <w:lang w:val="en-US"/>
        </w:rPr>
      </w:pPr>
      <w:r>
        <w:rPr>
          <w:rFonts w:hint="default"/>
          <w:b w:val="0"/>
          <w:bCs w:val="0"/>
          <w:sz w:val="24"/>
          <w:lang w:val="en-US"/>
        </w:rPr>
        <w:t>colorPrimaryVariant, colorSecondaryVariant: Variasi tone yang berbeda dari colorPrimary atau colorSecondary</w:t>
      </w:r>
    </w:p>
    <w:p>
      <w:pPr>
        <w:numPr>
          <w:ilvl w:val="0"/>
          <w:numId w:val="11"/>
        </w:numPr>
        <w:ind w:left="420" w:leftChars="0" w:hanging="420" w:firstLineChars="0"/>
        <w:rPr>
          <w:rFonts w:hint="default"/>
          <w:b w:val="0"/>
          <w:bCs w:val="0"/>
          <w:sz w:val="24"/>
          <w:lang w:val="en-US"/>
        </w:rPr>
      </w:pPr>
      <w:r>
        <w:rPr>
          <w:rFonts w:hint="default"/>
          <w:b w:val="0"/>
          <w:bCs w:val="0"/>
          <w:sz w:val="24"/>
          <w:lang w:val="en-US"/>
        </w:rPr>
        <w:t>android:statusBarColor: Warna dari status bar</w:t>
      </w:r>
    </w:p>
    <w:p>
      <w:pPr>
        <w:numPr>
          <w:numId w:val="0"/>
        </w:numPr>
        <w:spacing w:line="360" w:lineRule="auto"/>
        <w:rPr>
          <w:rFonts w:hint="default"/>
          <w:b w:val="0"/>
          <w:bCs w:val="0"/>
          <w:sz w:val="24"/>
          <w:lang w:val="en-US"/>
        </w:rPr>
      </w:pPr>
    </w:p>
    <w:p>
      <w:pPr>
        <w:numPr>
          <w:numId w:val="0"/>
        </w:numPr>
        <w:spacing w:line="360" w:lineRule="auto"/>
        <w:jc w:val="center"/>
        <w:rPr>
          <w:rFonts w:hint="default"/>
          <w:b w:val="0"/>
          <w:bCs w:val="0"/>
          <w:sz w:val="24"/>
          <w:lang w:val="en-US"/>
        </w:rPr>
      </w:pPr>
      <w:r>
        <w:drawing>
          <wp:inline distT="0" distB="0" distL="114300" distR="114300">
            <wp:extent cx="2705100" cy="548640"/>
            <wp:effectExtent l="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2705100" cy="548640"/>
                    </a:xfrm>
                    <a:prstGeom prst="rect">
                      <a:avLst/>
                    </a:prstGeom>
                    <a:noFill/>
                    <a:ln>
                      <a:noFill/>
                    </a:ln>
                  </pic:spPr>
                </pic:pic>
              </a:graphicData>
            </a:graphic>
          </wp:inline>
        </w:drawing>
      </w:r>
    </w:p>
    <w:p>
      <w:pPr>
        <w:jc w:val="center"/>
        <w:rPr>
          <w:rFonts w:hint="default"/>
          <w:b w:val="0"/>
          <w:bCs w:val="0"/>
          <w:sz w:val="24"/>
          <w:lang w:val="en-US"/>
        </w:rPr>
      </w:pPr>
      <w:r>
        <w:rPr>
          <w:rFonts w:hint="default"/>
          <w:b w:val="0"/>
          <w:bCs w:val="0"/>
          <w:sz w:val="24"/>
          <w:lang w:val="en-US"/>
        </w:rPr>
        <w:t>colorPrimary gray_light dengan colorOnPrimary black</w:t>
      </w:r>
    </w:p>
    <w:p>
      <w:pPr>
        <w:jc w:val="both"/>
        <w:rPr>
          <w:rFonts w:hint="default"/>
          <w:b w:val="0"/>
          <w:bCs w:val="0"/>
          <w:sz w:val="24"/>
          <w:lang w:val="en-US"/>
        </w:rPr>
      </w:pPr>
    </w:p>
    <w:p>
      <w:pPr>
        <w:jc w:val="center"/>
      </w:pPr>
      <w:r>
        <w:drawing>
          <wp:inline distT="0" distB="0" distL="114300" distR="114300">
            <wp:extent cx="2576830" cy="440690"/>
            <wp:effectExtent l="0" t="0" r="1397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rcRect r="51126" b="66146"/>
                    <a:stretch>
                      <a:fillRect/>
                    </a:stretch>
                  </pic:blipFill>
                  <pic:spPr>
                    <a:xfrm>
                      <a:off x="0" y="0"/>
                      <a:ext cx="2576830" cy="440690"/>
                    </a:xfrm>
                    <a:prstGeom prst="rect">
                      <a:avLst/>
                    </a:prstGeom>
                    <a:noFill/>
                    <a:ln>
                      <a:noFill/>
                    </a:ln>
                  </pic:spPr>
                </pic:pic>
              </a:graphicData>
            </a:graphic>
          </wp:inline>
        </w:drawing>
      </w:r>
    </w:p>
    <w:p>
      <w:pPr>
        <w:jc w:val="center"/>
        <w:rPr>
          <w:rFonts w:hint="default"/>
          <w:lang w:val="en-US"/>
        </w:rPr>
      </w:pPr>
      <w:r>
        <w:rPr>
          <w:rFonts w:hint="default"/>
          <w:lang w:val="en-US"/>
        </w:rPr>
        <w:t>statusBarColor gray</w:t>
      </w:r>
    </w:p>
    <w:p>
      <w:pPr>
        <w:jc w:val="center"/>
        <w:rPr>
          <w:rFonts w:hint="default"/>
          <w:lang w:val="en-US"/>
        </w:rPr>
      </w:pPr>
    </w:p>
    <w:p>
      <w:pPr>
        <w:rPr>
          <w:rFonts w:hint="default"/>
          <w:b/>
          <w:bCs/>
          <w:sz w:val="24"/>
          <w:lang w:val="en-US"/>
        </w:rPr>
      </w:pPr>
      <w:r>
        <w:rPr>
          <w:rFonts w:hint="default"/>
          <w:b/>
          <w:bCs/>
          <w:sz w:val="24"/>
          <w:lang w:val="en-US"/>
        </w:rPr>
        <w:t>values/styles.xml</w:t>
      </w:r>
    </w:p>
    <w:p>
      <w:pPr>
        <w:rPr>
          <w:rFonts w:hint="default"/>
          <w:b/>
          <w:bCs/>
          <w:sz w:val="24"/>
          <w:lang w:val="en-US"/>
        </w:rPr>
      </w:pPr>
      <w:r>
        <w:rPr>
          <w:sz w:val="24"/>
        </w:rPr>
        <mc:AlternateContent>
          <mc:Choice Requires="wps">
            <w:drawing>
              <wp:inline distT="0" distB="0" distL="114300" distR="114300">
                <wp:extent cx="5247005" cy="1849120"/>
                <wp:effectExtent l="4445" t="4445" r="6350" b="5715"/>
                <wp:docPr id="8" name="Text Box 8"/>
                <wp:cNvGraphicFramePr/>
                <a:graphic xmlns:a="http://schemas.openxmlformats.org/drawingml/2006/main">
                  <a:graphicData uri="http://schemas.microsoft.com/office/word/2010/wordprocessingShape">
                    <wps:wsp>
                      <wps:cNvSpPr txBox="1"/>
                      <wps:spPr>
                        <a:xfrm>
                          <a:off x="1096645" y="2731770"/>
                          <a:ext cx="5247005" cy="1849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lang w:val="en-US"/>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&lt;resources&gt;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name="android:layout_marginLeft"&gt;16dp&lt;/item&gt;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name="android:layout_marginRight"&gt;16dp&lt;/item&gt;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5.6pt;width:413.15pt;" fillcolor="#FFFFFF [3201]" filled="t" stroked="t" coordsize="21600,21600" o:gfxdata="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BLFZjSAAAABQEAAA8A&#10;AAAAAAAAAQAgAAAAIgAAAGRycy9kb3ducmV2LnhtbFBLAQIUABQAAAAIAIdO4kCIBuNYVgIAAMME&#10;AAAOAAAAAAAAAAEAIAAAACEBAABkcnMvZTJvRG9jLnhtbFBLBQYAAAAABgAGAFkBAADpBQAAAAA=&#10;">
                <v:fill on="t" focussize="0,0"/>
                <v:stroke weight="0.5pt" color="#000000 [3204]" joinstyle="round"/>
                <v:imagedata o:title=""/>
                <o:lock v:ext="edit" aspectratio="f"/>
                <v:textbox>
                  <w:txbxContent>
                    <w:p>
                      <w:pPr>
                        <w:rPr>
                          <w:rFonts w:hint="default" w:ascii="Courier New" w:hAnsi="Courier New" w:cs="Courier New"/>
                          <w:sz w:val="20"/>
                          <w:szCs w:val="20"/>
                          <w:lang w:val="en-US"/>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&lt;resources&gt;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name="android:layout_marginLeft"&gt;16dp&lt;/item&gt;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name="android:layout_marginRight"&gt;16dp&lt;/item&gt;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p>
                  </w:txbxContent>
                </v:textbox>
                <w10:wrap type="none"/>
                <w10:anchorlock/>
              </v:shape>
            </w:pict>
          </mc:Fallback>
        </mc:AlternateContent>
      </w:r>
    </w:p>
    <w:p>
      <w:pPr>
        <w:rPr>
          <w:sz w:val="24"/>
        </w:rPr>
      </w:pPr>
      <w:r>
        <w:rPr>
          <w:sz w:val="24"/>
        </w:rPr>
        <mc:AlternateContent>
          <mc:Choice Requires="wps">
            <w:drawing>
              <wp:inline distT="0" distB="0" distL="114300" distR="114300">
                <wp:extent cx="5247005" cy="5920105"/>
                <wp:effectExtent l="4445" t="4445" r="6350" b="19050"/>
                <wp:docPr id="5" name="Text Box 5"/>
                <wp:cNvGraphicFramePr/>
                <a:graphic xmlns:a="http://schemas.openxmlformats.org/drawingml/2006/main">
                  <a:graphicData uri="http://schemas.microsoft.com/office/word/2010/wordprocessingShape">
                    <wps:wsp>
                      <wps:cNvSpPr txBox="1"/>
                      <wps:spPr>
                        <a:xfrm>
                          <a:off x="1096645" y="2731770"/>
                          <a:ext cx="5247005" cy="5920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rPr>
                            </w:pPr>
                            <w:r>
                              <w:rPr>
                                <w:rFonts w:hint="default" w:ascii="Courier New" w:hAnsi="Courier New" w:cs="Courier New"/>
                                <w:sz w:val="20"/>
                                <w:szCs w:val="20"/>
                              </w:rPr>
                              <w:t xml:space="preserve">    &lt;style name="TextContent.Small"&gt;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name="android:textAppearance"&gt;@style/TextAppearance.MaterialComponents.Subtitle1&lt;/item&gt;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name="TextContent.Small.White"&gt;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name="android:textColor"&gt;@android:color/white&lt;/item&gt;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name="TextContent.Subtitle"&gt;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name="android:textColor"&gt;@color/colorSubtitle&lt;/item&gt;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name="android:textSize"&gt;12sp&lt;/item&gt;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name="android:textSize"&gt;14sp&lt;/item&gt;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name="TextSpec.Field"&gt;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name="android:layout_marginRight"&gt;16dp&lt;/item&gt;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name="android:textColor"&gt;@color/colorSubtitle&lt;/item&gt;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name="TextSpec.Value"&gt;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name="android:layout_width"&gt;match_parent&lt;/item&gt;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name="android:layout_weight"&gt;1&lt;/item&gt;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6.15pt;width:413.15pt;" fillcolor="#FFFFFF [3201]" filled="t" stroked="t" coordsize="21600,21600" o:gfxdata="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Q0Gmi0wAAAAYBAAAPAAAA&#10;AAAAAAEAIAAAACIAAABkcnMvZG93bnJldi54bWxQSwECFAAUAAAACACHTuJANgGsDVMCAADDBAAA&#10;DgAAAAAAAAABACAAAAAiAQAAZHJzL2Uyb0RvYy54bWxQSwUGAAAAAAYABgBZAQAA5wUAAAAA&#10;">
                <v:fill on="t" focussize="0,0"/>
                <v:stroke weight="0.5pt" color="#000000 [3204]" joinstyle="round"/>
                <v:imagedata o:title=""/>
                <o:lock v:ext="edit" aspectratio="f"/>
                <v:textbox>
                  <w:txbxContent>
                    <w:p>
                      <w:pPr>
                        <w:rPr>
                          <w:rFonts w:hint="default" w:ascii="Courier New" w:hAnsi="Courier New" w:cs="Courier New"/>
                          <w:sz w:val="20"/>
                          <w:szCs w:val="20"/>
                        </w:rPr>
                      </w:pPr>
                      <w:r>
                        <w:rPr>
                          <w:rFonts w:hint="default" w:ascii="Courier New" w:hAnsi="Courier New" w:cs="Courier New"/>
                          <w:sz w:val="20"/>
                          <w:szCs w:val="20"/>
                        </w:rPr>
                        <w:t xml:space="preserve">    &lt;style name="TextContent.Small"&gt;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name="android:textAppearance"&gt;@style/TextAppearance.MaterialComponents.Subtitle1&lt;/item&gt;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name="TextContent.Small.White"&gt;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name="android:textColor"&gt;@android:color/white&lt;/item&gt;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name="TextContent.Subtitle"&gt;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name="android:textColor"&gt;@color/colorSubtitle&lt;/item&gt;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name="android:textSize"&gt;12sp&lt;/item&gt;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name="android:textSize"&gt;14sp&lt;/item&gt;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name="TextSpec.Field"&gt;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name="android:layout_marginRight"&gt;16dp&lt;/item&gt;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name="android:textColor"&gt;@color/colorSubtitle&lt;/item&gt;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 xml:space="preserve">    &lt;style name="TextSpec.Value"&gt;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name="android:layout_width"&gt;match_parent&lt;/item&gt;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name="android:layout_height"&gt;wrap_content&lt;/item&gt;</w:t>
                      </w:r>
                      <w:r>
                        <w:rPr>
                          <w:rFonts w:hint="default" w:ascii="Courier New" w:hAnsi="Courier New" w:cs="Courier New"/>
                          <w:sz w:val="20"/>
                          <w:szCs w:val="20"/>
                        </w:rPr>
                        <w:br w:type="textWrapping"/>
                      </w:r>
                      <w:r>
                        <w:rPr>
                          <w:rFonts w:hint="default" w:ascii="Courier New" w:hAnsi="Courier New" w:cs="Courier New"/>
                          <w:sz w:val="20"/>
                          <w:szCs w:val="20"/>
                        </w:rPr>
                        <w:t xml:space="preserve">        &lt;item name="android:layout_weight"&gt;1&lt;/item&gt;</w:t>
                      </w:r>
                      <w:r>
                        <w:rPr>
                          <w:rFonts w:hint="default" w:ascii="Courier New" w:hAnsi="Courier New" w:cs="Courier New"/>
                          <w:sz w:val="20"/>
                          <w:szCs w:val="20"/>
                        </w:rPr>
                        <w:br w:type="textWrapping"/>
                      </w:r>
                      <w:r>
                        <w:rPr>
                          <w:rFonts w:hint="default" w:ascii="Courier New" w:hAnsi="Courier New" w:cs="Courier New"/>
                          <w:sz w:val="20"/>
                          <w:szCs w:val="20"/>
                        </w:rPr>
                        <w:t xml:space="preserve">    &lt;/style&gt;</w:t>
                      </w:r>
                      <w:r>
                        <w:rPr>
                          <w:rFonts w:hint="default" w:ascii="Courier New" w:hAnsi="Courier New" w:cs="Courier New"/>
                          <w:sz w:val="20"/>
                          <w:szCs w:val="20"/>
                        </w:rPr>
                        <w:br w:type="textWrapping"/>
                      </w:r>
                      <w:r>
                        <w:rPr>
                          <w:rFonts w:hint="default" w:ascii="Courier New" w:hAnsi="Courier New" w:cs="Courier New"/>
                          <w:sz w:val="20"/>
                          <w:szCs w:val="20"/>
                        </w:rPr>
                        <w:t>&lt;/resources&gt;</w:t>
                      </w:r>
                    </w:p>
                    <w:p>
                      <w:pPr>
                        <w:rPr>
                          <w:rFonts w:hint="default" w:ascii="Courier New" w:hAnsi="Courier New" w:cs="Courier New"/>
                          <w:sz w:val="20"/>
                          <w:szCs w:val="20"/>
                        </w:rPr>
                      </w:pPr>
                    </w:p>
                  </w:txbxContent>
                </v:textbox>
                <w10:wrap type="none"/>
                <w10:anchorlock/>
              </v:shape>
            </w:pict>
          </mc:Fallback>
        </mc:AlternateContent>
      </w:r>
    </w:p>
    <w:p>
      <w:pPr>
        <w:ind w:firstLine="420" w:firstLineChars="0"/>
        <w:jc w:val="both"/>
        <w:rPr>
          <w:rFonts w:hint="default"/>
          <w:sz w:val="24"/>
          <w:lang w:val="en-US"/>
        </w:rPr>
      </w:pPr>
      <w:r>
        <w:rPr>
          <w:rFonts w:hint="default"/>
          <w:sz w:val="24"/>
          <w:lang w:val="en-US"/>
        </w:rPr>
        <w:t xml:space="preserve">Kumpulan property untuk melakukan styling layout yang dibungkus menjadi satu kesatuan. </w:t>
      </w:r>
      <w:r>
        <w:rPr>
          <w:rFonts w:hint="default"/>
          <w:b w:val="0"/>
          <w:bCs w:val="0"/>
          <w:lang w:val="en-US"/>
        </w:rPr>
        <w:t>Item yang terbungkus di dalam tag &lt;style&gt; merupaka property style yang akan diterapkan ke dalam komponen layout. Tujuan dari pendefinisian style adalah untuk mempermudah melakukan styling dan mengurangi redundansi penulisan style.</w:t>
      </w:r>
    </w:p>
    <w:p>
      <w:pPr>
        <w:jc w:val="both"/>
        <w:rPr>
          <w:rFonts w:hint="default"/>
          <w:b w:val="0"/>
          <w:bCs w:val="0"/>
          <w:lang w:val="en-US"/>
        </w:rPr>
      </w:pPr>
      <w:r>
        <w:rPr>
          <w:rFonts w:hint="default"/>
          <w:b w:val="0"/>
          <w:bCs w:val="0"/>
          <w:lang w:val="en-US"/>
        </w:rPr>
        <w:tab/>
        <w:t>Style dengan name “nama_style_utama.substyle” akan menerapkan semua styling dari style utama beserta style-style yang didefinisikan di substyle. Contohnya, TextSpec.Value akan menerapkan textSize=14sp beserta item style di dalam TextSpec.Value</w:t>
      </w:r>
    </w:p>
    <w:p>
      <w:pPr>
        <w:rPr>
          <w:rFonts w:hint="default"/>
          <w:b/>
          <w:bCs/>
          <w:u w:val="single"/>
          <w:lang w:val="en-US"/>
        </w:rPr>
      </w:pPr>
      <w:r>
        <w:rPr>
          <w:rFonts w:hint="default"/>
          <w:b/>
          <w:bCs/>
          <w:u w:val="single"/>
          <w:lang w:val="en-US"/>
        </w:rPr>
        <w:br w:type="page"/>
      </w:r>
    </w:p>
    <w:p>
      <w:pPr>
        <w:rPr>
          <w:rFonts w:hint="default"/>
          <w:b/>
          <w:bCs/>
          <w:u w:val="single"/>
          <w:lang w:val="en-US"/>
        </w:rPr>
      </w:pPr>
      <w:r>
        <w:rPr>
          <w:rFonts w:hint="default"/>
          <w:b/>
          <w:bCs/>
          <w:u w:val="single"/>
          <w:lang w:val="en-US"/>
        </w:rPr>
        <w:t>Layout</w:t>
      </w:r>
    </w:p>
    <w:p>
      <w:pPr>
        <w:rPr>
          <w:rFonts w:hint="default"/>
          <w:b/>
          <w:bCs/>
          <w:sz w:val="24"/>
          <w:lang w:val="en-US"/>
        </w:rPr>
      </w:pPr>
      <w:r>
        <w:rPr>
          <w:rFonts w:hint="default"/>
          <w:b/>
          <w:bCs/>
          <w:sz w:val="24"/>
          <w:lang w:val="en-US"/>
        </w:rPr>
        <w:t>activity_main.xml</w:t>
      </w:r>
    </w:p>
    <w:p>
      <w:pPr>
        <w:jc w:val="both"/>
        <w:rPr>
          <w:rFonts w:hint="default"/>
          <w:lang w:val="en-US"/>
        </w:rPr>
      </w:pPr>
      <w:r>
        <w:rPr>
          <w:sz w:val="24"/>
        </w:rPr>
        <mc:AlternateContent>
          <mc:Choice Requires="wps">
            <w:drawing>
              <wp:inline distT="0" distB="0" distL="114300" distR="114300">
                <wp:extent cx="5247005" cy="8064500"/>
                <wp:effectExtent l="4445" t="4445" r="6350" b="8255"/>
                <wp:docPr id="9" name="Text Box 9"/>
                <wp:cNvGraphicFramePr/>
                <a:graphic xmlns:a="http://schemas.openxmlformats.org/drawingml/2006/main">
                  <a:graphicData uri="http://schemas.microsoft.com/office/word/2010/wordprocessingShape">
                    <wps:wsp>
                      <wps:cNvSpPr txBox="1"/>
                      <wps:spPr>
                        <a:xfrm>
                          <a:off x="1096645" y="2731770"/>
                          <a:ext cx="5247005" cy="806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 xml:space="preserve">&lt;ScrollView </w:t>
                            </w:r>
                            <w:r>
                              <w:rPr>
                                <w:rFonts w:hint="default" w:ascii="Courier New" w:hAnsi="Courier New" w:cs="Courier New"/>
                                <w:sz w:val="20"/>
                                <w:szCs w:val="20"/>
                                <w:lang w:val="en-US"/>
                              </w:rPr>
                              <w:tab/>
                            </w:r>
                            <w:r>
                              <w:rPr>
                                <w:rFonts w:hint="default" w:ascii="Courier New" w:hAnsi="Courier New" w:cs="Courier New"/>
                                <w:sz w:val="20"/>
                                <w:szCs w:val="20"/>
                              </w:rPr>
                              <w:t>xmlns:android="http://schemas.android.com/apk/res/android"</w:t>
                            </w:r>
                            <w:r>
                              <w:rPr>
                                <w:rFonts w:hint="default" w:ascii="Courier New" w:hAnsi="Courier New" w:cs="Courier New"/>
                                <w:sz w:val="20"/>
                                <w:szCs w:val="20"/>
                              </w:rPr>
                              <w:br w:type="textWrapping"/>
                            </w:r>
                            <w:r>
                              <w:rPr>
                                <w:rFonts w:hint="default" w:ascii="Courier New" w:hAnsi="Courier New" w:cs="Courier New"/>
                                <w:sz w:val="20"/>
                                <w:szCs w:val="20"/>
                              </w:rPr>
                              <w:t xml:space="preserve">    xmlns:app="http://schemas.android.com/apk/res-auto"</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android:id="@+id/activity_main"</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android:layout_height="match_parent"&gt;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&lt;LinearLayout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android:orientation="vertical"&gt;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&lt;FrameLayout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&lt;ImageView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android:layout_height="201dp"</w:t>
                            </w:r>
                            <w:r>
                              <w:rPr>
                                <w:rFonts w:hint="default" w:ascii="Courier New" w:hAnsi="Courier New" w:cs="Courier New"/>
                                <w:sz w:val="20"/>
                                <w:szCs w:val="20"/>
                              </w:rPr>
                              <w:br w:type="textWrapping"/>
                            </w:r>
                            <w:r>
                              <w:rPr>
                                <w:rFonts w:hint="default" w:ascii="Courier New" w:hAnsi="Courier New" w:cs="Courier New"/>
                                <w:sz w:val="20"/>
                                <w:szCs w:val="20"/>
                              </w:rPr>
                              <w:t xml:space="preserve">                android:adjustViewBounds="true"</w:t>
                            </w:r>
                            <w:r>
                              <w:rPr>
                                <w:rFonts w:hint="default" w:ascii="Courier New" w:hAnsi="Courier New" w:cs="Courier New"/>
                                <w:sz w:val="20"/>
                                <w:szCs w:val="20"/>
                              </w:rPr>
                              <w:br w:type="textWrapping"/>
                            </w:r>
                            <w:r>
                              <w:rPr>
                                <w:rFonts w:hint="default" w:ascii="Courier New" w:hAnsi="Courier New" w:cs="Courier New"/>
                                <w:sz w:val="20"/>
                                <w:szCs w:val="20"/>
                              </w:rPr>
                              <w:t xml:space="preserve">                android:scaleType="fitXY"</w:t>
                            </w:r>
                            <w:r>
                              <w:rPr>
                                <w:rFonts w:hint="default" w:ascii="Courier New" w:hAnsi="Courier New" w:cs="Courier New"/>
                                <w:sz w:val="20"/>
                                <w:szCs w:val="20"/>
                              </w:rPr>
                              <w:br w:type="textWrapping"/>
                            </w:r>
                            <w:r>
                              <w:rPr>
                                <w:rFonts w:hint="default" w:ascii="Courier New" w:hAnsi="Courier New" w:cs="Courier New"/>
                                <w:sz w:val="20"/>
                                <w:szCs w:val="20"/>
                              </w:rPr>
                              <w:t xml:space="preserve">                android:src="@drawable/arduino"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style="@style/TextContent.Small.White"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android:layout_gravity="bottom"</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android:layout_marginStart="16dp"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android:background="#4D000000"</w:t>
                            </w:r>
                            <w:r>
                              <w:rPr>
                                <w:rFonts w:hint="default" w:ascii="Courier New" w:hAnsi="Courier New" w:cs="Courier New"/>
                                <w:sz w:val="20"/>
                                <w:szCs w:val="20"/>
                              </w:rPr>
                              <w:br w:type="textWrapping"/>
                            </w:r>
                            <w:r>
                              <w:rPr>
                                <w:rFonts w:hint="default" w:ascii="Courier New" w:hAnsi="Courier New" w:cs="Courier New"/>
                                <w:sz w:val="20"/>
                                <w:szCs w:val="20"/>
                              </w:rPr>
                              <w:t xml:space="preserve">                android:drawablePadding="4dp"</w:t>
                            </w:r>
                            <w:r>
                              <w:rPr>
                                <w:rFonts w:hint="default" w:ascii="Courier New" w:hAnsi="Courier New" w:cs="Courier New"/>
                                <w:sz w:val="20"/>
                                <w:szCs w:val="20"/>
                              </w:rPr>
                              <w:br w:type="textWrapping"/>
                            </w:r>
                            <w:r>
                              <w:rPr>
                                <w:rFonts w:hint="default" w:ascii="Courier New" w:hAnsi="Courier New" w:cs="Courier New"/>
                                <w:sz w:val="20"/>
                                <w:szCs w:val="20"/>
                              </w:rPr>
                              <w:t xml:space="preserve">                android:gravity="center_vertical"</w:t>
                            </w:r>
                            <w:r>
                              <w:rPr>
                                <w:rFonts w:hint="default" w:ascii="Courier New" w:hAnsi="Courier New" w:cs="Courier New"/>
                                <w:sz w:val="20"/>
                                <w:szCs w:val="20"/>
                              </w:rPr>
                              <w:br w:type="textWrapping"/>
                            </w:r>
                            <w:r>
                              <w:rPr>
                                <w:rFonts w:hint="default" w:ascii="Courier New" w:hAnsi="Courier New" w:cs="Courier New"/>
                                <w:sz w:val="20"/>
                                <w:szCs w:val="20"/>
                              </w:rPr>
                              <w:t xml:space="preserve">                android:padding="8dp"</w:t>
                            </w:r>
                            <w:r>
                              <w:rPr>
                                <w:rFonts w:hint="default" w:ascii="Courier New" w:hAnsi="Courier New" w:cs="Courier New"/>
                                <w:sz w:val="20"/>
                                <w:szCs w:val="20"/>
                              </w:rPr>
                              <w:br w:type="textWrapping"/>
                            </w:r>
                            <w:r>
                              <w:rPr>
                                <w:rFonts w:hint="default" w:ascii="Courier New" w:hAnsi="Courier New" w:cs="Courier New"/>
                                <w:sz w:val="20"/>
                                <w:szCs w:val="20"/>
                              </w:rPr>
                              <w:t xml:space="preserve">                android:scaleType="fitCenter"</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android:text="@string/dummy_photos"</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android:textColor="@android:color/white" /&gt;</w:t>
                            </w:r>
                            <w:r>
                              <w:rPr>
                                <w:rFonts w:hint="default" w:ascii="Courier New" w:hAnsi="Courier New" w:cs="Courier New"/>
                                <w:sz w:val="20"/>
                                <w:szCs w:val="20"/>
                              </w:rPr>
                              <w:br w:type="textWrapping"/>
                            </w:r>
                            <w:r>
                              <w:rPr>
                                <w:rFonts w:hint="default" w:ascii="Courier New" w:hAnsi="Courier New" w:cs="Courier New"/>
                                <w:sz w:val="20"/>
                                <w:szCs w:val="20"/>
                              </w:rPr>
                              <w:t xml:space="preserve">        &lt;/FrameLayout&gt;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35pt;width:413.15pt;" fillcolor="#FFFFFF [3201]" filled="t" stroked="t" coordsize="21600,21600" o:gfxdata="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kFU6HSAAAABQEAAA8AAAAA&#10;AAAAAQAgAAAAIgAAAGRycy9kb3ducmV2LnhtbFBLAQIUABQAAAAIAIdO4kBqS804UwIAAMMEAAAO&#10;AAAAAAAAAAEAIAAAACEBAABkcnMvZTJvRG9jLnhtbFBLBQYAAAAABgAGAFkBAADmBQAAAAA=&#10;">
                <v:fill on="t" focussize="0,0"/>
                <v:stroke weight="0.5pt" color="#000000 [3204]" joinstyle="round"/>
                <v:imagedata o:title=""/>
                <o:lock v:ext="edit" aspectratio="f"/>
                <v:textbox>
                  <w:txbxContent>
                    <w:p>
                      <w:pPr>
                        <w:rPr>
                          <w:rFonts w:hint="default" w:ascii="Courier New" w:hAnsi="Courier New" w:cs="Courier New"/>
                          <w:sz w:val="20"/>
                          <w:szCs w:val="20"/>
                        </w:rPr>
                      </w:pPr>
                      <w:r>
                        <w:rPr>
                          <w:rFonts w:hint="default" w:ascii="Courier New" w:hAnsi="Courier New" w:cs="Courier New"/>
                          <w:sz w:val="20"/>
                          <w:szCs w:val="20"/>
                        </w:rPr>
                        <w:t>&lt;?xml version="1.0" encoding="utf-8"?&gt;</w:t>
                      </w:r>
                      <w:r>
                        <w:rPr>
                          <w:rFonts w:hint="default" w:ascii="Courier New" w:hAnsi="Courier New" w:cs="Courier New"/>
                          <w:sz w:val="20"/>
                          <w:szCs w:val="20"/>
                        </w:rPr>
                        <w:br w:type="textWrapping"/>
                      </w:r>
                      <w:r>
                        <w:rPr>
                          <w:rFonts w:hint="default" w:ascii="Courier New" w:hAnsi="Courier New" w:cs="Courier New"/>
                          <w:sz w:val="20"/>
                          <w:szCs w:val="20"/>
                        </w:rPr>
                        <w:t xml:space="preserve">&lt;ScrollView </w:t>
                      </w:r>
                      <w:r>
                        <w:rPr>
                          <w:rFonts w:hint="default" w:ascii="Courier New" w:hAnsi="Courier New" w:cs="Courier New"/>
                          <w:sz w:val="20"/>
                          <w:szCs w:val="20"/>
                          <w:lang w:val="en-US"/>
                        </w:rPr>
                        <w:tab/>
                      </w:r>
                      <w:r>
                        <w:rPr>
                          <w:rFonts w:hint="default" w:ascii="Courier New" w:hAnsi="Courier New" w:cs="Courier New"/>
                          <w:sz w:val="20"/>
                          <w:szCs w:val="20"/>
                        </w:rPr>
                        <w:t>xmlns:android="http://schemas.android.com/apk/res/android"</w:t>
                      </w:r>
                      <w:r>
                        <w:rPr>
                          <w:rFonts w:hint="default" w:ascii="Courier New" w:hAnsi="Courier New" w:cs="Courier New"/>
                          <w:sz w:val="20"/>
                          <w:szCs w:val="20"/>
                        </w:rPr>
                        <w:br w:type="textWrapping"/>
                      </w:r>
                      <w:r>
                        <w:rPr>
                          <w:rFonts w:hint="default" w:ascii="Courier New" w:hAnsi="Courier New" w:cs="Courier New"/>
                          <w:sz w:val="20"/>
                          <w:szCs w:val="20"/>
                        </w:rPr>
                        <w:t xml:space="preserve">    xmlns:app="http://schemas.android.com/apk/res-auto"</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android:id="@+id/activity_main"</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android:layout_height="match_parent"&gt;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&lt;LinearLayout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android:orientation="vertical"&gt;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&lt;FrameLayout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&lt;ImageView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android:layout_height="201dp"</w:t>
                      </w:r>
                      <w:r>
                        <w:rPr>
                          <w:rFonts w:hint="default" w:ascii="Courier New" w:hAnsi="Courier New" w:cs="Courier New"/>
                          <w:sz w:val="20"/>
                          <w:szCs w:val="20"/>
                        </w:rPr>
                        <w:br w:type="textWrapping"/>
                      </w:r>
                      <w:r>
                        <w:rPr>
                          <w:rFonts w:hint="default" w:ascii="Courier New" w:hAnsi="Courier New" w:cs="Courier New"/>
                          <w:sz w:val="20"/>
                          <w:szCs w:val="20"/>
                        </w:rPr>
                        <w:t xml:space="preserve">                android:adjustViewBounds="true"</w:t>
                      </w:r>
                      <w:r>
                        <w:rPr>
                          <w:rFonts w:hint="default" w:ascii="Courier New" w:hAnsi="Courier New" w:cs="Courier New"/>
                          <w:sz w:val="20"/>
                          <w:szCs w:val="20"/>
                        </w:rPr>
                        <w:br w:type="textWrapping"/>
                      </w:r>
                      <w:r>
                        <w:rPr>
                          <w:rFonts w:hint="default" w:ascii="Courier New" w:hAnsi="Courier New" w:cs="Courier New"/>
                          <w:sz w:val="20"/>
                          <w:szCs w:val="20"/>
                        </w:rPr>
                        <w:t xml:space="preserve">                android:scaleType="fitXY"</w:t>
                      </w:r>
                      <w:r>
                        <w:rPr>
                          <w:rFonts w:hint="default" w:ascii="Courier New" w:hAnsi="Courier New" w:cs="Courier New"/>
                          <w:sz w:val="20"/>
                          <w:szCs w:val="20"/>
                        </w:rPr>
                        <w:br w:type="textWrapping"/>
                      </w:r>
                      <w:r>
                        <w:rPr>
                          <w:rFonts w:hint="default" w:ascii="Courier New" w:hAnsi="Courier New" w:cs="Courier New"/>
                          <w:sz w:val="20"/>
                          <w:szCs w:val="20"/>
                        </w:rPr>
                        <w:t xml:space="preserve">                android:src="@drawable/arduino"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style="@style/TextContent.Small.White"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android:layout_gravity="bottom"</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android:layout_marginStart="16dp"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android:background="#4D000000"</w:t>
                      </w:r>
                      <w:r>
                        <w:rPr>
                          <w:rFonts w:hint="default" w:ascii="Courier New" w:hAnsi="Courier New" w:cs="Courier New"/>
                          <w:sz w:val="20"/>
                          <w:szCs w:val="20"/>
                        </w:rPr>
                        <w:br w:type="textWrapping"/>
                      </w:r>
                      <w:r>
                        <w:rPr>
                          <w:rFonts w:hint="default" w:ascii="Courier New" w:hAnsi="Courier New" w:cs="Courier New"/>
                          <w:sz w:val="20"/>
                          <w:szCs w:val="20"/>
                        </w:rPr>
                        <w:t xml:space="preserve">                android:drawablePadding="4dp"</w:t>
                      </w:r>
                      <w:r>
                        <w:rPr>
                          <w:rFonts w:hint="default" w:ascii="Courier New" w:hAnsi="Courier New" w:cs="Courier New"/>
                          <w:sz w:val="20"/>
                          <w:szCs w:val="20"/>
                        </w:rPr>
                        <w:br w:type="textWrapping"/>
                      </w:r>
                      <w:r>
                        <w:rPr>
                          <w:rFonts w:hint="default" w:ascii="Courier New" w:hAnsi="Courier New" w:cs="Courier New"/>
                          <w:sz w:val="20"/>
                          <w:szCs w:val="20"/>
                        </w:rPr>
                        <w:t xml:space="preserve">                android:gravity="center_vertical"</w:t>
                      </w:r>
                      <w:r>
                        <w:rPr>
                          <w:rFonts w:hint="default" w:ascii="Courier New" w:hAnsi="Courier New" w:cs="Courier New"/>
                          <w:sz w:val="20"/>
                          <w:szCs w:val="20"/>
                        </w:rPr>
                        <w:br w:type="textWrapping"/>
                      </w:r>
                      <w:r>
                        <w:rPr>
                          <w:rFonts w:hint="default" w:ascii="Courier New" w:hAnsi="Courier New" w:cs="Courier New"/>
                          <w:sz w:val="20"/>
                          <w:szCs w:val="20"/>
                        </w:rPr>
                        <w:t xml:space="preserve">                android:padding="8dp"</w:t>
                      </w:r>
                      <w:r>
                        <w:rPr>
                          <w:rFonts w:hint="default" w:ascii="Courier New" w:hAnsi="Courier New" w:cs="Courier New"/>
                          <w:sz w:val="20"/>
                          <w:szCs w:val="20"/>
                        </w:rPr>
                        <w:br w:type="textWrapping"/>
                      </w:r>
                      <w:r>
                        <w:rPr>
                          <w:rFonts w:hint="default" w:ascii="Courier New" w:hAnsi="Courier New" w:cs="Courier New"/>
                          <w:sz w:val="20"/>
                          <w:szCs w:val="20"/>
                        </w:rPr>
                        <w:t xml:space="preserve">                android:scaleType="fitCenter"</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android:text="@string/dummy_photos"</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android:textColor="@android:color/white" /&gt;</w:t>
                      </w:r>
                      <w:r>
                        <w:rPr>
                          <w:rFonts w:hint="default" w:ascii="Courier New" w:hAnsi="Courier New" w:cs="Courier New"/>
                          <w:sz w:val="20"/>
                          <w:szCs w:val="20"/>
                        </w:rPr>
                        <w:br w:type="textWrapping"/>
                      </w:r>
                      <w:r>
                        <w:rPr>
                          <w:rFonts w:hint="default" w:ascii="Courier New" w:hAnsi="Courier New" w:cs="Courier New"/>
                          <w:sz w:val="20"/>
                          <w:szCs w:val="20"/>
                        </w:rPr>
                        <w:t xml:space="preserve">        &lt;/FrameLayout&gt;</w:t>
                      </w:r>
                    </w:p>
                  </w:txbxContent>
                </v:textbox>
                <w10:wrap type="none"/>
                <w10:anchorlock/>
              </v:shape>
            </w:pict>
          </mc:Fallback>
        </mc:AlternateContent>
      </w:r>
    </w:p>
    <w:p>
      <w:pPr>
        <w:jc w:val="both"/>
        <w:rPr>
          <w:rFonts w:hint="default"/>
          <w:lang w:val="en-US"/>
        </w:rPr>
      </w:pPr>
    </w:p>
    <w:p>
      <w:pPr>
        <w:jc w:val="both"/>
        <w:rPr>
          <w:sz w:val="24"/>
        </w:rPr>
      </w:pPr>
      <w:r>
        <w:rPr>
          <w:sz w:val="24"/>
        </w:rPr>
        <mc:AlternateContent>
          <mc:Choice Requires="wps">
            <w:drawing>
              <wp:inline distT="0" distB="0" distL="114300" distR="114300">
                <wp:extent cx="5247005" cy="8347075"/>
                <wp:effectExtent l="4445" t="4445" r="6350" b="15240"/>
                <wp:docPr id="12" name="Text Box 12"/>
                <wp:cNvGraphicFramePr/>
                <a:graphic xmlns:a="http://schemas.openxmlformats.org/drawingml/2006/main">
                  <a:graphicData uri="http://schemas.microsoft.com/office/word/2010/wordprocessingShape">
                    <wps:wsp>
                      <wps:cNvSpPr txBox="1"/>
                      <wps:spPr>
                        <a:xfrm>
                          <a:off x="1096645" y="2731770"/>
                          <a:ext cx="5247005" cy="8347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420" w:leftChars="0" w:firstLine="420" w:firstLineChars="0"/>
                              <w:rPr>
                                <w:rFonts w:hint="default" w:ascii="Courier New" w:hAnsi="Courier New" w:cs="Courier New"/>
                                <w:sz w:val="20"/>
                                <w:szCs w:val="20"/>
                              </w:rPr>
                            </w:pPr>
                            <w:r>
                              <w:rPr>
                                <w:rFonts w:hint="default" w:ascii="Courier New" w:hAnsi="Courier New" w:cs="Courier New"/>
                                <w:sz w:val="20"/>
                                <w:szCs w:val="20"/>
                              </w:rPr>
                              <w:t>&lt;TextView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android:layout_marginTop="16dp"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w:t>
                            </w:r>
                          </w:p>
                          <w:p>
                            <w:pPr>
                              <w:rPr>
                                <w:rFonts w:hint="default" w:ascii="Courier New" w:hAnsi="Courier New" w:cs="Courier New"/>
                                <w:sz w:val="20"/>
                                <w:szCs w:val="20"/>
                              </w:rPr>
                            </w:pPr>
                            <w:r>
                              <w:rPr>
                                <w:rFonts w:hint="default" w:ascii="Courier New" w:hAnsi="Courier New" w:cs="Courier New"/>
                                <w:sz w:val="20"/>
                                <w:szCs w:val="20"/>
                              </w:rPr>
                              <w:t xml:space="preserve">            android:text="@string/dummy_value"</w:t>
                            </w:r>
                          </w:p>
                          <w:p>
                            <w:pPr>
                              <w:rPr>
                                <w:rFonts w:hint="default" w:ascii="Courier New" w:hAnsi="Courier New" w:cs="Courier New"/>
                                <w:sz w:val="20"/>
                                <w:szCs w:val="20"/>
                              </w:rPr>
                            </w:pPr>
                            <w:r>
                              <w:rPr>
                                <w:rFonts w:hint="default" w:ascii="Courier New" w:hAnsi="Courier New" w:cs="Courier New"/>
                                <w:sz w:val="20"/>
                                <w:szCs w:val="20"/>
                              </w:rPr>
                              <w:t xml:space="preserve">            android:textSize="32sp"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style="@style/TextContent.Subtitle"</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w:t>
                            </w:r>
                          </w:p>
                          <w:p>
                            <w:pPr>
                              <w:rPr>
                                <w:rFonts w:hint="default" w:ascii="Courier New" w:hAnsi="Courier New" w:cs="Courier New"/>
                                <w:sz w:val="20"/>
                                <w:szCs w:val="20"/>
                              </w:rPr>
                            </w:pPr>
                            <w:r>
                              <w:rPr>
                                <w:rFonts w:hint="default" w:ascii="Courier New" w:hAnsi="Courier New" w:cs="Courier New"/>
                                <w:sz w:val="20"/>
                                <w:szCs w:val="20"/>
                              </w:rPr>
                              <w:t xml:space="preserve">            android:text="@string/stock"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w:t>
                            </w:r>
                          </w:p>
                          <w:p>
                            <w:pPr>
                              <w:rPr>
                                <w:rFonts w:hint="default" w:ascii="Courier New" w:hAnsi="Courier New" w:cs="Courier New"/>
                                <w:sz w:val="20"/>
                                <w:szCs w:val="20"/>
                              </w:rPr>
                            </w:pPr>
                            <w:r>
                              <w:rPr>
                                <w:rFonts w:hint="default" w:ascii="Courier New" w:hAnsi="Courier New" w:cs="Courier New"/>
                                <w:sz w:val="20"/>
                                <w:szCs w:val="20"/>
                              </w:rPr>
                              <w:t xml:space="preserve">            android:lineSpacingMultiplier="1"</w:t>
                            </w:r>
                          </w:p>
                          <w:p>
                            <w:pPr>
                              <w:rPr>
                                <w:rFonts w:hint="default" w:ascii="Courier New" w:hAnsi="Courier New" w:cs="Courier New"/>
                                <w:sz w:val="20"/>
                                <w:szCs w:val="20"/>
                              </w:rPr>
                            </w:pPr>
                            <w:r>
                              <w:rPr>
                                <w:rFonts w:hint="default" w:ascii="Courier New" w:hAnsi="Courier New" w:cs="Courier New"/>
                                <w:sz w:val="20"/>
                                <w:szCs w:val="20"/>
                              </w:rPr>
                              <w:t xml:space="preserve">            android:text="@string/content_text"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style="@style/TextContent.Subtitle"</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w:t>
                            </w:r>
                          </w:p>
                          <w:p>
                            <w:pPr>
                              <w:rPr>
                                <w:rFonts w:hint="default" w:ascii="Courier New" w:hAnsi="Courier New" w:cs="Courier New"/>
                                <w:sz w:val="20"/>
                                <w:szCs w:val="20"/>
                              </w:rPr>
                            </w:pPr>
                            <w:r>
                              <w:rPr>
                                <w:rFonts w:hint="default" w:ascii="Courier New" w:hAnsi="Courier New" w:cs="Courier New"/>
                                <w:sz w:val="20"/>
                                <w:szCs w:val="20"/>
                              </w:rPr>
                              <w:t xml:space="preserve">            android:text="@string/specification"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&lt;TableLayout</w:t>
                            </w:r>
                          </w:p>
                          <w:p>
                            <w:pPr>
                              <w:rPr>
                                <w:rFonts w:hint="default" w:ascii="Courier New" w:hAnsi="Courier New" w:cs="Courier New"/>
                                <w:sz w:val="20"/>
                                <w:szCs w:val="20"/>
                              </w:rPr>
                            </w:pPr>
                            <w:r>
                              <w:rPr>
                                <w:rFonts w:hint="default" w:ascii="Courier New" w:hAnsi="Courier New" w:cs="Courier New"/>
                                <w:sz w:val="20"/>
                                <w:szCs w:val="20"/>
                              </w:rPr>
                              <w:t xml:space="preserve">            android:layout_width="match_parent"</w:t>
                            </w:r>
                          </w:p>
                          <w:p>
                            <w:pPr>
                              <w:rPr>
                                <w:rFonts w:hint="default" w:ascii="Courier New" w:hAnsi="Courier New" w:cs="Courier New"/>
                                <w:sz w:val="20"/>
                                <w:szCs w:val="20"/>
                              </w:rPr>
                            </w:pPr>
                            <w:r>
                              <w:rPr>
                                <w:rFonts w:hint="default" w:ascii="Courier New" w:hAnsi="Courier New" w:cs="Courier New"/>
                                <w:sz w:val="20"/>
                                <w:szCs w:val="20"/>
                              </w:rPr>
                              <w:t xml:space="preserve">            android:layout_height="wrap_content"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android:layout_marginLeft="16dp"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android:layout_marginRight="16dp"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&lt;TableRow</w:t>
                            </w:r>
                          </w:p>
                          <w:p>
                            <w:pPr>
                              <w:rPr>
                                <w:rFonts w:hint="default" w:ascii="Courier New" w:hAnsi="Courier New" w:cs="Courier New"/>
                                <w:sz w:val="20"/>
                                <w:szCs w:val="20"/>
                              </w:rPr>
                            </w:pPr>
                            <w:r>
                              <w:rPr>
                                <w:rFonts w:hint="default" w:ascii="Courier New" w:hAnsi="Courier New" w:cs="Courier New"/>
                                <w:sz w:val="20"/>
                                <w:szCs w:val="20"/>
                              </w:rPr>
                              <w:t xml:space="preserve">                android:layout_width="match_parent"</w:t>
                            </w:r>
                          </w:p>
                          <w:p>
                            <w:pPr>
                              <w:rPr>
                                <w:rFonts w:hint="default" w:ascii="Courier New" w:hAnsi="Courier New" w:cs="Courier New"/>
                                <w:sz w:val="20"/>
                                <w:szCs w:val="20"/>
                              </w:rPr>
                            </w:pPr>
                            <w:r>
                              <w:rPr>
                                <w:rFonts w:hint="default" w:ascii="Courier New" w:hAnsi="Courier New" w:cs="Courier New"/>
                                <w:sz w:val="20"/>
                                <w:szCs w:val="20"/>
                              </w:rPr>
                              <w:t xml:space="preserve">                android:layout_height="wrap_content"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android:layout_marginBottom="8dp"&gt;</w:t>
                            </w:r>
                          </w:p>
                          <w:p>
                            <w:pPr>
                              <w:rPr>
                                <w:rFonts w:hint="default" w:ascii="Courier New" w:hAnsi="Courier New" w:cs="Courier New"/>
                                <w:sz w:val="20"/>
                                <w:szCs w:val="20"/>
                              </w:rPr>
                            </w:pPr>
                          </w:p>
                          <w:p>
                            <w:pPr>
                              <w:rPr>
                                <w:rFonts w:hint="default" w:ascii="Courier New" w:hAnsi="Courier New" w:cs="Courier New"/>
                                <w:sz w:val="20"/>
                                <w:szCs w:val="20"/>
                                <w:lang w:val="en-US"/>
                              </w:rPr>
                            </w:pPr>
                            <w:r>
                              <w:rPr>
                                <w:rFonts w:hint="default" w:ascii="Courier New" w:hAnsi="Courier New" w:cs="Courier New"/>
                                <w:sz w:val="20"/>
                                <w:szCs w:val="20"/>
                              </w:rPr>
                              <w:t xml:space="preserve">                &lt;TextView</w:t>
                            </w:r>
                            <w:r>
                              <w:rPr>
                                <w:rFonts w:hint="default" w:ascii="Courier New" w:hAnsi="Courier New" w:cs="Courier New"/>
                                <w:sz w:val="20"/>
                                <w:szCs w:val="20"/>
                                <w:lang w:val="en-US"/>
                              </w:rPr>
                              <w:tab/>
                              <w:t/>
                            </w:r>
                            <w:r>
                              <w:rPr>
                                <w:rFonts w:hint="default" w:ascii="Courier New" w:hAnsi="Courier New" w:cs="Courier New"/>
                                <w:sz w:val="20"/>
                                <w:szCs w:val="20"/>
                                <w:lang w:val="en-US"/>
                              </w:rPr>
                              <w:tab/>
                            </w:r>
                          </w:p>
                          <w:p>
                            <w:pPr>
                              <w:rPr>
                                <w:rFonts w:hint="default" w:ascii="Courier New" w:hAnsi="Courier New" w:cs="Courier New"/>
                                <w:sz w:val="20"/>
                                <w:szCs w:val="20"/>
                              </w:rPr>
                            </w:pPr>
                            <w:r>
                              <w:rPr>
                                <w:rFonts w:hint="default" w:ascii="Courier New" w:hAnsi="Courier New" w:cs="Courier New"/>
                                <w:sz w:val="20"/>
                                <w:szCs w:val="20"/>
                              </w:rPr>
                              <w:t xml:space="preserve">                    style="@style/TextSpec.Field"</w:t>
                            </w:r>
                          </w:p>
                          <w:p>
                            <w:pPr>
                              <w:rPr>
                                <w:rFonts w:hint="default" w:ascii="Courier New" w:hAnsi="Courier New" w:cs="Courier New"/>
                                <w:sz w:val="20"/>
                                <w:szCs w:val="20"/>
                              </w:rPr>
                            </w:pPr>
                            <w:r>
                              <w:rPr>
                                <w:rFonts w:hint="default" w:ascii="Courier New" w:hAnsi="Courier New" w:cs="Courier New"/>
                                <w:sz w:val="20"/>
                                <w:szCs w:val="20"/>
                              </w:rPr>
                              <w:t xml:space="preserve">                    android:</w:t>
                            </w:r>
                            <w:r>
                              <w:rPr>
                                <w:rFonts w:hint="default" w:ascii="Courier New" w:hAnsi="Courier New" w:cs="Courier New"/>
                                <w:sz w:val="20"/>
                                <w:szCs w:val="20"/>
                                <w:lang w:val="en-US"/>
                              </w:rPr>
                              <w:t>text</w:t>
                            </w:r>
                            <w:r>
                              <w:rPr>
                                <w:rFonts w:hint="default" w:ascii="Courier New" w:hAnsi="Courier New" w:cs="Courier New"/>
                                <w:sz w:val="20"/>
                                <w:szCs w:val="20"/>
                              </w:rPr>
                              <w:t>="</w:t>
                            </w:r>
                            <w:r>
                              <w:rPr>
                                <w:rFonts w:hint="default" w:ascii="Courier New" w:hAnsi="Courier New" w:cs="Courier New"/>
                                <w:sz w:val="20"/>
                                <w:szCs w:val="20"/>
                                <w:lang w:val="en-US"/>
                              </w:rPr>
                              <w:t>kondisi</w:t>
                            </w:r>
                            <w:r>
                              <w:rPr>
                                <w:rFonts w:hint="default" w:ascii="Courier New" w:hAnsi="Courier New" w:cs="Courier New"/>
                                <w:sz w:val="20"/>
                                <w:szCs w:val="20"/>
                              </w:rPr>
                              <w:t>" /&gt;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57.25pt;width:413.15pt;" fillcolor="#FFFFFF [3201]" filled="t" stroked="t" coordsize="21600,21600" o:gfxdata="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zEvXtQAAAAGAQAADwAA&#10;AAAAAAABACAAAAAiAAAAZHJzL2Rvd25yZXYueG1sUEsBAhQAFAAAAAgAh07iQECtgmRTAgAAxQQA&#10;AA4AAAAAAAAAAQAgAAAAIwEAAGRycy9lMm9Eb2MueG1sUEsFBgAAAAAGAAYAWQEAAOgFAAAAAA==&#10;">
                <v:fill on="t" focussize="0,0"/>
                <v:stroke weight="0.5pt" color="#000000 [3204]" joinstyle="round"/>
                <v:imagedata o:title=""/>
                <o:lock v:ext="edit" aspectratio="f"/>
                <v:textbox>
                  <w:txbxContent>
                    <w:p>
                      <w:pPr>
                        <w:ind w:left="420" w:leftChars="0" w:firstLine="420" w:firstLineChars="0"/>
                        <w:rPr>
                          <w:rFonts w:hint="default" w:ascii="Courier New" w:hAnsi="Courier New" w:cs="Courier New"/>
                          <w:sz w:val="20"/>
                          <w:szCs w:val="20"/>
                        </w:rPr>
                      </w:pPr>
                      <w:r>
                        <w:rPr>
                          <w:rFonts w:hint="default" w:ascii="Courier New" w:hAnsi="Courier New" w:cs="Courier New"/>
                          <w:sz w:val="20"/>
                          <w:szCs w:val="20"/>
                        </w:rPr>
                        <w:t>&lt;TextView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android:layout_marginTop="16dp"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w:t>
                      </w:r>
                    </w:p>
                    <w:p>
                      <w:pPr>
                        <w:rPr>
                          <w:rFonts w:hint="default" w:ascii="Courier New" w:hAnsi="Courier New" w:cs="Courier New"/>
                          <w:sz w:val="20"/>
                          <w:szCs w:val="20"/>
                        </w:rPr>
                      </w:pPr>
                      <w:r>
                        <w:rPr>
                          <w:rFonts w:hint="default" w:ascii="Courier New" w:hAnsi="Courier New" w:cs="Courier New"/>
                          <w:sz w:val="20"/>
                          <w:szCs w:val="20"/>
                        </w:rPr>
                        <w:t xml:space="preserve">            android:text="@string/dummy_value"</w:t>
                      </w:r>
                    </w:p>
                    <w:p>
                      <w:pPr>
                        <w:rPr>
                          <w:rFonts w:hint="default" w:ascii="Courier New" w:hAnsi="Courier New" w:cs="Courier New"/>
                          <w:sz w:val="20"/>
                          <w:szCs w:val="20"/>
                        </w:rPr>
                      </w:pPr>
                      <w:r>
                        <w:rPr>
                          <w:rFonts w:hint="default" w:ascii="Courier New" w:hAnsi="Courier New" w:cs="Courier New"/>
                          <w:sz w:val="20"/>
                          <w:szCs w:val="20"/>
                        </w:rPr>
                        <w:t xml:space="preserve">            android:textSize="32sp"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style="@style/TextContent.Subtitle"</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w:t>
                      </w:r>
                    </w:p>
                    <w:p>
                      <w:pPr>
                        <w:rPr>
                          <w:rFonts w:hint="default" w:ascii="Courier New" w:hAnsi="Courier New" w:cs="Courier New"/>
                          <w:sz w:val="20"/>
                          <w:szCs w:val="20"/>
                        </w:rPr>
                      </w:pPr>
                      <w:r>
                        <w:rPr>
                          <w:rFonts w:hint="default" w:ascii="Courier New" w:hAnsi="Courier New" w:cs="Courier New"/>
                          <w:sz w:val="20"/>
                          <w:szCs w:val="20"/>
                        </w:rPr>
                        <w:t xml:space="preserve">            android:text="@string/stock"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w:t>
                      </w:r>
                    </w:p>
                    <w:p>
                      <w:pPr>
                        <w:rPr>
                          <w:rFonts w:hint="default" w:ascii="Courier New" w:hAnsi="Courier New" w:cs="Courier New"/>
                          <w:sz w:val="20"/>
                          <w:szCs w:val="20"/>
                        </w:rPr>
                      </w:pPr>
                      <w:r>
                        <w:rPr>
                          <w:rFonts w:hint="default" w:ascii="Courier New" w:hAnsi="Courier New" w:cs="Courier New"/>
                          <w:sz w:val="20"/>
                          <w:szCs w:val="20"/>
                        </w:rPr>
                        <w:t xml:space="preserve">            android:lineSpacingMultiplier="1"</w:t>
                      </w:r>
                    </w:p>
                    <w:p>
                      <w:pPr>
                        <w:rPr>
                          <w:rFonts w:hint="default" w:ascii="Courier New" w:hAnsi="Courier New" w:cs="Courier New"/>
                          <w:sz w:val="20"/>
                          <w:szCs w:val="20"/>
                        </w:rPr>
                      </w:pPr>
                      <w:r>
                        <w:rPr>
                          <w:rFonts w:hint="default" w:ascii="Courier New" w:hAnsi="Courier New" w:cs="Courier New"/>
                          <w:sz w:val="20"/>
                          <w:szCs w:val="20"/>
                        </w:rPr>
                        <w:t xml:space="preserve">            android:text="@string/content_text"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&lt;TextView</w:t>
                      </w:r>
                    </w:p>
                    <w:p>
                      <w:pPr>
                        <w:rPr>
                          <w:rFonts w:hint="default" w:ascii="Courier New" w:hAnsi="Courier New" w:cs="Courier New"/>
                          <w:sz w:val="20"/>
                          <w:szCs w:val="20"/>
                        </w:rPr>
                      </w:pPr>
                      <w:r>
                        <w:rPr>
                          <w:rFonts w:hint="default" w:ascii="Courier New" w:hAnsi="Courier New" w:cs="Courier New"/>
                          <w:sz w:val="20"/>
                          <w:szCs w:val="20"/>
                        </w:rPr>
                        <w:t xml:space="preserve">            style="@style/TextContent.Subtitle"</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w:t>
                      </w:r>
                    </w:p>
                    <w:p>
                      <w:pPr>
                        <w:rPr>
                          <w:rFonts w:hint="default" w:ascii="Courier New" w:hAnsi="Courier New" w:cs="Courier New"/>
                          <w:sz w:val="20"/>
                          <w:szCs w:val="20"/>
                        </w:rPr>
                      </w:pPr>
                      <w:r>
                        <w:rPr>
                          <w:rFonts w:hint="default" w:ascii="Courier New" w:hAnsi="Courier New" w:cs="Courier New"/>
                          <w:sz w:val="20"/>
                          <w:szCs w:val="20"/>
                        </w:rPr>
                        <w:t xml:space="preserve">            android:text="@string/specification" /&gt;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&lt;TableLayout</w:t>
                      </w:r>
                    </w:p>
                    <w:p>
                      <w:pPr>
                        <w:rPr>
                          <w:rFonts w:hint="default" w:ascii="Courier New" w:hAnsi="Courier New" w:cs="Courier New"/>
                          <w:sz w:val="20"/>
                          <w:szCs w:val="20"/>
                        </w:rPr>
                      </w:pPr>
                      <w:r>
                        <w:rPr>
                          <w:rFonts w:hint="default" w:ascii="Courier New" w:hAnsi="Courier New" w:cs="Courier New"/>
                          <w:sz w:val="20"/>
                          <w:szCs w:val="20"/>
                        </w:rPr>
                        <w:t xml:space="preserve">            android:layout_width="match_parent"</w:t>
                      </w:r>
                    </w:p>
                    <w:p>
                      <w:pPr>
                        <w:rPr>
                          <w:rFonts w:hint="default" w:ascii="Courier New" w:hAnsi="Courier New" w:cs="Courier New"/>
                          <w:sz w:val="20"/>
                          <w:szCs w:val="20"/>
                        </w:rPr>
                      </w:pPr>
                      <w:r>
                        <w:rPr>
                          <w:rFonts w:hint="default" w:ascii="Courier New" w:hAnsi="Courier New" w:cs="Courier New"/>
                          <w:sz w:val="20"/>
                          <w:szCs w:val="20"/>
                        </w:rPr>
                        <w:t xml:space="preserve">            android:layout_height="wrap_content"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android:layout_marginLeft="16dp"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android:layout_marginRight="16dp"</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android:layout_marginBottom="16dp"&gt;</w:t>
                      </w:r>
                    </w:p>
                    <w:p>
                      <w:pPr>
                        <w:rPr>
                          <w:rFonts w:hint="default" w:ascii="Courier New" w:hAnsi="Courier New" w:cs="Courier New"/>
                          <w:sz w:val="20"/>
                          <w:szCs w:val="20"/>
                        </w:rPr>
                      </w:pPr>
                    </w:p>
                    <w:p>
                      <w:pPr>
                        <w:rPr>
                          <w:rFonts w:hint="default" w:ascii="Courier New" w:hAnsi="Courier New" w:cs="Courier New"/>
                          <w:sz w:val="20"/>
                          <w:szCs w:val="20"/>
                        </w:rPr>
                      </w:pPr>
                      <w:r>
                        <w:rPr>
                          <w:rFonts w:hint="default" w:ascii="Courier New" w:hAnsi="Courier New" w:cs="Courier New"/>
                          <w:sz w:val="20"/>
                          <w:szCs w:val="20"/>
                        </w:rPr>
                        <w:t xml:space="preserve">            &lt;TableRow</w:t>
                      </w:r>
                    </w:p>
                    <w:p>
                      <w:pPr>
                        <w:rPr>
                          <w:rFonts w:hint="default" w:ascii="Courier New" w:hAnsi="Courier New" w:cs="Courier New"/>
                          <w:sz w:val="20"/>
                          <w:szCs w:val="20"/>
                        </w:rPr>
                      </w:pPr>
                      <w:r>
                        <w:rPr>
                          <w:rFonts w:hint="default" w:ascii="Courier New" w:hAnsi="Courier New" w:cs="Courier New"/>
                          <w:sz w:val="20"/>
                          <w:szCs w:val="20"/>
                        </w:rPr>
                        <w:t xml:space="preserve">                android:layout_width="match_parent"</w:t>
                      </w:r>
                    </w:p>
                    <w:p>
                      <w:pPr>
                        <w:rPr>
                          <w:rFonts w:hint="default" w:ascii="Courier New" w:hAnsi="Courier New" w:cs="Courier New"/>
                          <w:sz w:val="20"/>
                          <w:szCs w:val="20"/>
                        </w:rPr>
                      </w:pPr>
                      <w:r>
                        <w:rPr>
                          <w:rFonts w:hint="default" w:ascii="Courier New" w:hAnsi="Courier New" w:cs="Courier New"/>
                          <w:sz w:val="20"/>
                          <w:szCs w:val="20"/>
                        </w:rPr>
                        <w:t xml:space="preserve">                android:layout_height="wrap_content"</w:t>
                      </w:r>
                    </w:p>
                    <w:p>
                      <w:pPr>
                        <w:rPr>
                          <w:rFonts w:hint="default" w:ascii="Courier New" w:hAnsi="Courier New" w:cs="Courier New"/>
                          <w:sz w:val="20"/>
                          <w:szCs w:val="20"/>
                        </w:rPr>
                      </w:pPr>
                      <w:r>
                        <w:rPr>
                          <w:rFonts w:hint="default" w:ascii="Courier New" w:hAnsi="Courier New" w:cs="Courier New"/>
                          <w:sz w:val="20"/>
                          <w:szCs w:val="20"/>
                        </w:rPr>
                        <w:t xml:space="preserve">                android:layout_marginBottom="8dp"&gt;</w:t>
                      </w:r>
                    </w:p>
                    <w:p>
                      <w:pPr>
                        <w:rPr>
                          <w:rFonts w:hint="default" w:ascii="Courier New" w:hAnsi="Courier New" w:cs="Courier New"/>
                          <w:sz w:val="20"/>
                          <w:szCs w:val="20"/>
                        </w:rPr>
                      </w:pPr>
                    </w:p>
                    <w:p>
                      <w:pPr>
                        <w:rPr>
                          <w:rFonts w:hint="default" w:ascii="Courier New" w:hAnsi="Courier New" w:cs="Courier New"/>
                          <w:sz w:val="20"/>
                          <w:szCs w:val="20"/>
                          <w:lang w:val="en-US"/>
                        </w:rPr>
                      </w:pPr>
                      <w:r>
                        <w:rPr>
                          <w:rFonts w:hint="default" w:ascii="Courier New" w:hAnsi="Courier New" w:cs="Courier New"/>
                          <w:sz w:val="20"/>
                          <w:szCs w:val="20"/>
                        </w:rPr>
                        <w:t xml:space="preserve">                &lt;TextView</w:t>
                      </w:r>
                      <w:r>
                        <w:rPr>
                          <w:rFonts w:hint="default" w:ascii="Courier New" w:hAnsi="Courier New" w:cs="Courier New"/>
                          <w:sz w:val="20"/>
                          <w:szCs w:val="20"/>
                          <w:lang w:val="en-US"/>
                        </w:rPr>
                        <w:tab/>
                        <w:t/>
                      </w:r>
                      <w:r>
                        <w:rPr>
                          <w:rFonts w:hint="default" w:ascii="Courier New" w:hAnsi="Courier New" w:cs="Courier New"/>
                          <w:sz w:val="20"/>
                          <w:szCs w:val="20"/>
                          <w:lang w:val="en-US"/>
                        </w:rPr>
                        <w:tab/>
                      </w:r>
                    </w:p>
                    <w:p>
                      <w:pPr>
                        <w:rPr>
                          <w:rFonts w:hint="default" w:ascii="Courier New" w:hAnsi="Courier New" w:cs="Courier New"/>
                          <w:sz w:val="20"/>
                          <w:szCs w:val="20"/>
                        </w:rPr>
                      </w:pPr>
                      <w:r>
                        <w:rPr>
                          <w:rFonts w:hint="default" w:ascii="Courier New" w:hAnsi="Courier New" w:cs="Courier New"/>
                          <w:sz w:val="20"/>
                          <w:szCs w:val="20"/>
                        </w:rPr>
                        <w:t xml:space="preserve">                    style="@style/TextSpec.Field"</w:t>
                      </w:r>
                    </w:p>
                    <w:p>
                      <w:pPr>
                        <w:rPr>
                          <w:rFonts w:hint="default" w:ascii="Courier New" w:hAnsi="Courier New" w:cs="Courier New"/>
                          <w:sz w:val="20"/>
                          <w:szCs w:val="20"/>
                        </w:rPr>
                      </w:pPr>
                      <w:r>
                        <w:rPr>
                          <w:rFonts w:hint="default" w:ascii="Courier New" w:hAnsi="Courier New" w:cs="Courier New"/>
                          <w:sz w:val="20"/>
                          <w:szCs w:val="20"/>
                        </w:rPr>
                        <w:t xml:space="preserve">                    android:</w:t>
                      </w:r>
                      <w:r>
                        <w:rPr>
                          <w:rFonts w:hint="default" w:ascii="Courier New" w:hAnsi="Courier New" w:cs="Courier New"/>
                          <w:sz w:val="20"/>
                          <w:szCs w:val="20"/>
                          <w:lang w:val="en-US"/>
                        </w:rPr>
                        <w:t>text</w:t>
                      </w:r>
                      <w:r>
                        <w:rPr>
                          <w:rFonts w:hint="default" w:ascii="Courier New" w:hAnsi="Courier New" w:cs="Courier New"/>
                          <w:sz w:val="20"/>
                          <w:szCs w:val="20"/>
                        </w:rPr>
                        <w:t>="</w:t>
                      </w:r>
                      <w:r>
                        <w:rPr>
                          <w:rFonts w:hint="default" w:ascii="Courier New" w:hAnsi="Courier New" w:cs="Courier New"/>
                          <w:sz w:val="20"/>
                          <w:szCs w:val="20"/>
                          <w:lang w:val="en-US"/>
                        </w:rPr>
                        <w:t>kondisi</w:t>
                      </w:r>
                      <w:r>
                        <w:rPr>
                          <w:rFonts w:hint="default" w:ascii="Courier New" w:hAnsi="Courier New" w:cs="Courier New"/>
                          <w:sz w:val="20"/>
                          <w:szCs w:val="20"/>
                        </w:rPr>
                        <w:t>" /&gt;</w:t>
                      </w:r>
                    </w:p>
                  </w:txbxContent>
                </v:textbox>
                <w10:wrap type="none"/>
                <w10:anchorlock/>
              </v:shape>
            </w:pict>
          </mc:Fallback>
        </mc:AlternateContent>
      </w:r>
    </w:p>
    <w:p>
      <w:pPr>
        <w:jc w:val="both"/>
        <w:rPr>
          <w:sz w:val="24"/>
        </w:rPr>
      </w:pPr>
      <w:r>
        <w:rPr>
          <w:sz w:val="24"/>
        </w:rPr>
        <mc:AlternateContent>
          <mc:Choice Requires="wps">
            <w:drawing>
              <wp:inline distT="0" distB="0" distL="114300" distR="114300">
                <wp:extent cx="5247005" cy="8074660"/>
                <wp:effectExtent l="4445" t="4445" r="6350" b="13335"/>
                <wp:docPr id="13" name="Text Box 13"/>
                <wp:cNvGraphicFramePr/>
                <a:graphic xmlns:a="http://schemas.openxmlformats.org/drawingml/2006/main">
                  <a:graphicData uri="http://schemas.microsoft.com/office/word/2010/wordprocessingShape">
                    <wps:wsp>
                      <wps:cNvSpPr txBox="1"/>
                      <wps:spPr>
                        <a:xfrm>
                          <a:off x="1096645" y="2731770"/>
                          <a:ext cx="5247005" cy="8074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1260" w:leftChars="0" w:firstLine="420" w:firstLineChars="0"/>
                              <w:rPr>
                                <w:rFonts w:hint="default" w:ascii="Courier New" w:hAnsi="Courier New" w:cs="Courier New"/>
                                <w:sz w:val="20"/>
                                <w:szCs w:val="20"/>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android:text="@string/content_specs_kondisi"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android:text="@string/berat"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android:text="@string/content_specs_berat"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android:text="@string/microcontroller"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android:text="@string/content_specs_microcontroller"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35.8pt;width:413.15pt;" fillcolor="#FFFFFF [3201]" filled="t" stroked="t" coordsize="21600,21600" o:gfxdata="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S9e1AAAAAYBAAAPAAAA&#10;AAAAAAEAIAAAACIAAABkcnMvZG93bnJldi54bWxQSwECFAAUAAAACACHTuJABheRCFICAADFBAAA&#10;DgAAAAAAAAABACAAAAAjAQAAZHJzL2Uyb0RvYy54bWxQSwUGAAAAAAYABgBZAQAA5wUAAAAA&#10;">
                <v:fill on="t" focussize="0,0"/>
                <v:stroke weight="0.5pt" color="#000000 [3204]" joinstyle="round"/>
                <v:imagedata o:title=""/>
                <o:lock v:ext="edit" aspectratio="f"/>
                <v:textbox>
                  <w:txbxContent>
                    <w:p>
                      <w:pPr>
                        <w:ind w:left="1260" w:leftChars="0" w:firstLine="420" w:firstLineChars="0"/>
                        <w:rPr>
                          <w:rFonts w:hint="default" w:ascii="Courier New" w:hAnsi="Courier New" w:cs="Courier New"/>
                          <w:sz w:val="20"/>
                          <w:szCs w:val="20"/>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android:text="@string/content_specs_kondisi"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android:text="@string/berat"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android:text="@string/content_specs_berat"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android:text="@string/microcontroller"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android:text="@string/content_specs_microcontroller"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p>
                  </w:txbxContent>
                </v:textbox>
                <w10:wrap type="none"/>
                <w10:anchorlock/>
              </v:shape>
            </w:pict>
          </mc:Fallback>
        </mc:AlternateContent>
      </w:r>
    </w:p>
    <w:p>
      <w:pPr>
        <w:jc w:val="both"/>
        <w:rPr>
          <w:sz w:val="24"/>
        </w:rPr>
      </w:pPr>
      <w:r>
        <w:rPr>
          <w:sz w:val="24"/>
        </w:rPr>
        <mc:AlternateContent>
          <mc:Choice Requires="wps">
            <w:drawing>
              <wp:inline distT="0" distB="0" distL="114300" distR="114300">
                <wp:extent cx="5247005" cy="8770620"/>
                <wp:effectExtent l="5080" t="4445" r="5715" b="18415"/>
                <wp:docPr id="14" name="Text Box 14"/>
                <wp:cNvGraphicFramePr/>
                <a:graphic xmlns:a="http://schemas.openxmlformats.org/drawingml/2006/main">
                  <a:graphicData uri="http://schemas.microsoft.com/office/word/2010/wordprocessingShape">
                    <wps:wsp>
                      <wps:cNvSpPr txBox="1"/>
                      <wps:spPr>
                        <a:xfrm>
                          <a:off x="1096645" y="2731770"/>
                          <a:ext cx="5247005" cy="8770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1260" w:leftChars="0" w:firstLine="420" w:firstLineChars="0"/>
                              <w:rPr>
                                <w:rFonts w:hint="default" w:ascii="Courier New" w:hAnsi="Courier New" w:cs="Courier New"/>
                                <w:sz w:val="20"/>
                                <w:szCs w:val="20"/>
                                <w:lang w:val="en-US"/>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android:text="@string/operating_voltage"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android:text="@string/content_specs_operating_voltage"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android:text="@string/input_voltage"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android:text="@string/content_specs_input_voltage"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android:text="@string/digital_io_pins"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android:text="@string/content_specs_digital_io_pins" /&gt;</w:t>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lang w:val="en-US"/>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0.6pt;width:413.15pt;" fillcolor="#FFFFFF [3201]" filled="t" stroked="t" coordsize="21600,21600" o:gfxdata="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BuY30wAAAAYBAAAP&#10;AAAAAAAAAAEAIAAAACIAAABkcnMvZG93bnJldi54bWxQSwECFAAUAAAACACHTuJAcIFaY1YCAADF&#10;BAAADgAAAAAAAAABACAAAAAiAQAAZHJzL2Uyb0RvYy54bWxQSwUGAAAAAAYABgBZAQAA6gUAAAAA&#10;">
                <v:fill on="t" focussize="0,0"/>
                <v:stroke weight="0.5pt" color="#000000 [3204]" joinstyle="round"/>
                <v:imagedata o:title=""/>
                <o:lock v:ext="edit" aspectratio="f"/>
                <v:textbox>
                  <w:txbxContent>
                    <w:p>
                      <w:pPr>
                        <w:ind w:left="1260" w:leftChars="0" w:firstLine="420" w:firstLineChars="0"/>
                        <w:rPr>
                          <w:rFonts w:hint="default" w:ascii="Courier New" w:hAnsi="Courier New" w:cs="Courier New"/>
                          <w:sz w:val="20"/>
                          <w:szCs w:val="20"/>
                          <w:lang w:val="en-US"/>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android:text="@string/operating_voltage"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android:text="@string/content_specs_operating_voltage"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android:text="@string/input_voltage"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android:text="@string/content_specs_input_voltage" /&gt;</w:t>
                      </w:r>
                      <w:r>
                        <w:rPr>
                          <w:rFonts w:hint="default" w:ascii="Courier New" w:hAnsi="Courier New" w:cs="Courier New"/>
                          <w:sz w:val="20"/>
                          <w:szCs w:val="20"/>
                        </w:rPr>
                        <w:br w:type="textWrapping"/>
                      </w:r>
                      <w:r>
                        <w:rPr>
                          <w:rFonts w:hint="default" w:ascii="Courier New" w:hAnsi="Courier New" w:cs="Courier New"/>
                          <w:sz w:val="20"/>
                          <w:szCs w:val="20"/>
                        </w:rPr>
                        <w:t>&lt;/TableRow&gt;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android:text="@string/digital_io_pins"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android:text="@string/content_specs_digital_io_pins" /&gt;</w:t>
                      </w:r>
                      <w:r>
                        <w:rPr>
                          <w:rFonts w:hint="default" w:ascii="Courier New" w:hAnsi="Courier New" w:cs="Courier New"/>
                          <w:sz w:val="20"/>
                          <w:szCs w:val="20"/>
                        </w:rPr>
                        <w:br w:type="textWrapping"/>
                      </w:r>
                      <w:r>
                        <w:rPr>
                          <w:rFonts w:hint="default" w:ascii="Courier New" w:hAnsi="Courier New" w:cs="Courier New"/>
                          <w:sz w:val="20"/>
                          <w:szCs w:val="20"/>
                        </w:rPr>
                        <w:t>&lt;/TableRow</w:t>
                      </w:r>
                      <w:r>
                        <w:rPr>
                          <w:rFonts w:hint="default" w:ascii="Courier New" w:hAnsi="Courier New" w:cs="Courier New"/>
                          <w:sz w:val="20"/>
                          <w:szCs w:val="20"/>
                          <w:lang w:val="en-US"/>
                        </w:rPr>
                        <w:t>&gt;</w:t>
                      </w:r>
                    </w:p>
                  </w:txbxContent>
                </v:textbox>
                <w10:wrap type="none"/>
                <w10:anchorlock/>
              </v:shape>
            </w:pict>
          </mc:Fallback>
        </mc:AlternateContent>
      </w:r>
    </w:p>
    <w:p>
      <w:pPr>
        <w:jc w:val="both"/>
        <w:rPr>
          <w:sz w:val="24"/>
        </w:rPr>
      </w:pPr>
      <w:r>
        <w:rPr>
          <w:sz w:val="24"/>
        </w:rPr>
        <mc:AlternateContent>
          <mc:Choice Requires="wps">
            <w:drawing>
              <wp:inline distT="0" distB="0" distL="114300" distR="114300">
                <wp:extent cx="5247005" cy="8286750"/>
                <wp:effectExtent l="4445" t="4445" r="6350" b="14605"/>
                <wp:docPr id="15" name="Text Box 15"/>
                <wp:cNvGraphicFramePr/>
                <a:graphic xmlns:a="http://schemas.openxmlformats.org/drawingml/2006/main">
                  <a:graphicData uri="http://schemas.microsoft.com/office/word/2010/wordprocessingShape">
                    <wps:wsp>
                      <wps:cNvSpPr txBox="1"/>
                      <wps:spPr>
                        <a:xfrm>
                          <a:off x="1096645" y="2731770"/>
                          <a:ext cx="5247005" cy="828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840" w:leftChars="0" w:firstLine="420" w:firstLineChars="0"/>
                              <w:rPr>
                                <w:rFonts w:hint="default" w:ascii="Courier New" w:hAnsi="Courier New" w:cs="Courier New"/>
                                <w:sz w:val="20"/>
                                <w:szCs w:val="20"/>
                                <w:lang w:val="en-US"/>
                              </w:rPr>
                            </w:pP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android:text="@string/analog_input_pins"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android:text="@string/content_specs_analog_input_pins"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android:text="@string/flash_memory"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android:text="@string/content_specs_flash_memory"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android:text="@string/sram" /&gt;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52.5pt;width:413.15pt;" fillcolor="#FFFFFF [3201]" filled="t" stroked="t" coordsize="21600,21600" o:gfxdata="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CzhdMAAAAGAQAADwAA&#10;AAAAAAABACAAAAAiAAAAZHJzL2Rvd25yZXYueG1sUEsBAhQAFAAAAAgAh07iQBtFvjBUAgAAxQQA&#10;AA4AAAAAAAAAAQAgAAAAIgEAAGRycy9lMm9Eb2MueG1sUEsFBgAAAAAGAAYAWQEAAOgFAAAAAA==&#10;">
                <v:fill on="t" focussize="0,0"/>
                <v:stroke weight="0.5pt" color="#000000 [3204]" joinstyle="round"/>
                <v:imagedata o:title=""/>
                <o:lock v:ext="edit" aspectratio="f"/>
                <v:textbox>
                  <w:txbxContent>
                    <w:p>
                      <w:pPr>
                        <w:ind w:left="840" w:leftChars="0" w:firstLine="420" w:firstLineChars="0"/>
                        <w:rPr>
                          <w:rFonts w:hint="default" w:ascii="Courier New" w:hAnsi="Courier New" w:cs="Courier New"/>
                          <w:sz w:val="20"/>
                          <w:szCs w:val="20"/>
                          <w:lang w:val="en-US"/>
                        </w:rPr>
                      </w:pPr>
                      <w:r>
                        <w:rPr>
                          <w:rFonts w:hint="default" w:ascii="Courier New" w:hAnsi="Courier New" w:cs="Courier New"/>
                          <w:sz w:val="20"/>
                          <w:szCs w:val="20"/>
                        </w:rPr>
                        <w:t>&lt;TableRow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android:text="@string/analog_input_pins"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android:text="@string/content_specs_analog_input_pins"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android:text="@string/flash_memory"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android:text="@string/content_specs_flash_memory"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android:text="@string/sram" /&gt;</w:t>
                      </w:r>
                    </w:p>
                  </w:txbxContent>
                </v:textbox>
                <w10:wrap type="none"/>
                <w10:anchorlock/>
              </v:shape>
            </w:pict>
          </mc:Fallback>
        </mc:AlternateContent>
      </w:r>
    </w:p>
    <w:p>
      <w:pPr>
        <w:jc w:val="both"/>
        <w:rPr>
          <w:sz w:val="24"/>
        </w:rPr>
      </w:pPr>
      <w:r>
        <w:rPr>
          <w:sz w:val="24"/>
        </w:rPr>
        <mc:AlternateContent>
          <mc:Choice Requires="wps">
            <w:drawing>
              <wp:inline distT="0" distB="0" distL="114300" distR="114300">
                <wp:extent cx="5247005" cy="8496300"/>
                <wp:effectExtent l="4445" t="4445" r="6350" b="18415"/>
                <wp:docPr id="16" name="Text Box 16"/>
                <wp:cNvGraphicFramePr/>
                <a:graphic xmlns:a="http://schemas.openxmlformats.org/drawingml/2006/main">
                  <a:graphicData uri="http://schemas.microsoft.com/office/word/2010/wordprocessingShape">
                    <wps:wsp>
                      <wps:cNvSpPr txBox="1"/>
                      <wps:spPr>
                        <a:xfrm>
                          <a:off x="1096645" y="2731770"/>
                          <a:ext cx="5247005" cy="8496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840" w:leftChars="0" w:firstLine="750" w:firstLineChars="375"/>
                              <w:rPr>
                                <w:rFonts w:hint="default" w:ascii="Courier New" w:hAnsi="Courier New" w:cs="Courier New"/>
                                <w:sz w:val="20"/>
                                <w:szCs w:val="20"/>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android:text="@string/content_specs_sram"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android:text="@string/eeprom"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android:text="@string/content_specs_eeprom"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android:text="@string/clock_speed"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android:text="@string/content_specs_clock_speed"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t>&lt;/TableLayout&gt;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style="@style/TextContent.Subtitle"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android:text="@string/seller" /&gt;</w:t>
                            </w:r>
                            <w:r>
                              <w:rPr>
                                <w:rFonts w:hint="default" w:ascii="Courier New" w:hAnsi="Courier New" w:cs="Courier New"/>
                                <w:sz w:val="20"/>
                                <w:szCs w:val="20"/>
                              </w:rPr>
                              <w:br w:type="textWrapping"/>
                            </w:r>
                          </w:p>
                          <w:p>
                            <w:pPr>
                              <w:ind w:left="840" w:leftChars="0" w:firstLine="420" w:firstLineChars="0"/>
                              <w:rPr>
                                <w:rFonts w:hint="default" w:ascii="Courier New" w:hAnsi="Courier New" w:cs="Courier New"/>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69pt;width:413.15pt;" fillcolor="#FFFFFF [3201]" filled="t" stroked="t" coordsize="21600,21600" o:gfxdata="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0EGJrTAAAABgEAAA8A&#10;AAAAAAAAAQAgAAAAIgAAAGRycy9kb3ducmV2LnhtbFBLAQIUABQAAAAIAIdO4kBSTd0FVQIAAMUE&#10;AAAOAAAAAAAAAAEAIAAAACIBAABkcnMvZTJvRG9jLnhtbFBLBQYAAAAABgAGAFkBAADpBQAAAAA=&#10;">
                <v:fill on="t" focussize="0,0"/>
                <v:stroke weight="0.5pt" color="#000000 [3204]" joinstyle="round"/>
                <v:imagedata o:title=""/>
                <o:lock v:ext="edit" aspectratio="f"/>
                <v:textbox>
                  <w:txbxContent>
                    <w:p>
                      <w:pPr>
                        <w:ind w:left="840" w:leftChars="0" w:firstLine="750" w:firstLineChars="375"/>
                        <w:rPr>
                          <w:rFonts w:hint="default" w:ascii="Courier New" w:hAnsi="Courier New" w:cs="Courier New"/>
                          <w:sz w:val="20"/>
                          <w:szCs w:val="20"/>
                        </w:rPr>
                      </w:pP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android:text="@string/content_specs_sram"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android:text="@string/eeprom"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android:text="@string/content_specs_eeprom"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&lt;TableRow</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style="@style/TextSpec.Field"</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android:text="@string/clock_speed"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style="@style/TextSpec.Value"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android:text="@string/content_specs_clock_speed" /&gt;</w:t>
                      </w:r>
                      <w:r>
                        <w:rPr>
                          <w:rFonts w:hint="default" w:ascii="Courier New" w:hAnsi="Courier New" w:cs="Courier New"/>
                          <w:sz w:val="20"/>
                          <w:szCs w:val="20"/>
                        </w:rPr>
                        <w:br w:type="textWrapping"/>
                      </w:r>
                      <w:r>
                        <w:rPr>
                          <w:rFonts w:hint="default" w:ascii="Courier New" w:hAnsi="Courier New" w:cs="Courier New"/>
                          <w:sz w:val="20"/>
                          <w:szCs w:val="20"/>
                        </w:rPr>
                        <w:t xml:space="preserve">    &lt;/TableRow&gt;</w:t>
                      </w:r>
                      <w:r>
                        <w:rPr>
                          <w:rFonts w:hint="default" w:ascii="Courier New" w:hAnsi="Courier New" w:cs="Courier New"/>
                          <w:sz w:val="20"/>
                          <w:szCs w:val="20"/>
                        </w:rPr>
                        <w:br w:type="textWrapping"/>
                      </w:r>
                      <w:r>
                        <w:rPr>
                          <w:rFonts w:hint="default" w:ascii="Courier New" w:hAnsi="Courier New" w:cs="Courier New"/>
                          <w:sz w:val="20"/>
                          <w:szCs w:val="20"/>
                        </w:rPr>
                        <w:t>&lt;/TableLayout&gt;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style="@style/TextContent.Subtitle"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android:layout_marginBottom="8dp"</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android:text="@string/seller" /&gt;</w:t>
                      </w:r>
                      <w:r>
                        <w:rPr>
                          <w:rFonts w:hint="default" w:ascii="Courier New" w:hAnsi="Courier New" w:cs="Courier New"/>
                          <w:sz w:val="20"/>
                          <w:szCs w:val="20"/>
                        </w:rPr>
                        <w:br w:type="textWrapping"/>
                      </w:r>
                    </w:p>
                    <w:p>
                      <w:pPr>
                        <w:ind w:left="840" w:leftChars="0" w:firstLine="420" w:firstLineChars="0"/>
                        <w:rPr>
                          <w:rFonts w:hint="default" w:ascii="Courier New" w:hAnsi="Courier New" w:cs="Courier New"/>
                          <w:sz w:val="20"/>
                          <w:szCs w:val="20"/>
                          <w:lang w:val="en-US"/>
                        </w:rPr>
                      </w:pPr>
                    </w:p>
                  </w:txbxContent>
                </v:textbox>
                <w10:wrap type="none"/>
                <w10:anchorlock/>
              </v:shape>
            </w:pict>
          </mc:Fallback>
        </mc:AlternateContent>
      </w:r>
    </w:p>
    <w:p>
      <w:pPr>
        <w:jc w:val="both"/>
        <w:rPr>
          <w:rFonts w:hint="default"/>
          <w:sz w:val="24"/>
          <w:lang w:val="en-US"/>
        </w:rPr>
      </w:pPr>
      <w:r>
        <w:rPr>
          <w:sz w:val="24"/>
        </w:rPr>
        <mc:AlternateContent>
          <mc:Choice Requires="wps">
            <w:drawing>
              <wp:inline distT="0" distB="0" distL="114300" distR="114300">
                <wp:extent cx="5247005" cy="8772525"/>
                <wp:effectExtent l="4445" t="4445" r="6350" b="16510"/>
                <wp:docPr id="17" name="Text Box 17"/>
                <wp:cNvGraphicFramePr/>
                <a:graphic xmlns:a="http://schemas.openxmlformats.org/drawingml/2006/main">
                  <a:graphicData uri="http://schemas.microsoft.com/office/word/2010/wordprocessingShape">
                    <wps:wsp>
                      <wps:cNvSpPr txBox="1"/>
                      <wps:spPr>
                        <a:xfrm>
                          <a:off x="1096645" y="2731770"/>
                          <a:ext cx="5247005" cy="8772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420" w:leftChars="0" w:firstLine="420" w:firstLineChars="0"/>
                              <w:rPr>
                                <w:rFonts w:hint="default" w:ascii="Courier New" w:hAnsi="Courier New" w:cs="Courier New"/>
                                <w:sz w:val="20"/>
                                <w:szCs w:val="20"/>
                              </w:rPr>
                            </w:pPr>
                            <w:r>
                              <w:rPr>
                                <w:rFonts w:hint="default" w:ascii="Courier New" w:hAnsi="Courier New" w:cs="Courier New"/>
                                <w:sz w:val="20"/>
                                <w:szCs w:val="20"/>
                              </w:rPr>
                              <w:t>&lt;RelativeLayout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&lt;de.hdodenhof.circleimageview.CircleImageView</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android:id="@+id/profile_image"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android:layout_width="56dp"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android:layout_height="56dp"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android:layout_centerVertical="true"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android:layout_marginEnd="16dp"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android:src="@drawable/foto_penjual"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android:layout_toEndOf="@+id/profile_image"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android:text="@string/my_name" /&gt;</w:t>
                            </w:r>
                            <w:r>
                              <w:rPr>
                                <w:rFonts w:hint="default" w:ascii="Courier New" w:hAnsi="Courier New" w:cs="Courier New"/>
                                <w:sz w:val="20"/>
                                <w:szCs w:val="20"/>
                              </w:rPr>
                              <w:br w:type="textWrapping"/>
                            </w:r>
                            <w:r>
                              <w:rPr>
                                <w:rFonts w:hint="default" w:ascii="Courier New" w:hAnsi="Courier New" w:cs="Courier New"/>
                                <w:sz w:val="20"/>
                                <w:szCs w:val="20"/>
                              </w:rPr>
                              <w:t xml:space="preserve">        &lt;/RelativeLayout&gt;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&lt;Button</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android:id="@+id/buy_btn"</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android:text="@string/buy"</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&lt;Button</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android:id="@+id/dial_cs_btn"</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android:text="@string/customer_service"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 /&gt;</w:t>
                            </w:r>
                            <w:r>
                              <w:rPr>
                                <w:rFonts w:hint="default" w:ascii="Courier New" w:hAnsi="Courier New" w:cs="Courier New"/>
                                <w:sz w:val="20"/>
                                <w:szCs w:val="20"/>
                              </w:rPr>
                              <w:br w:type="textWrapping"/>
                            </w:r>
                            <w:r>
                              <w:rPr>
                                <w:rFonts w:hint="default" w:ascii="Courier New" w:hAnsi="Courier New" w:cs="Courier New"/>
                                <w:sz w:val="20"/>
                                <w:szCs w:val="20"/>
                              </w:rPr>
                              <w:t xml:space="preserve">    &lt;/LinearLayout&gt;</w:t>
                            </w:r>
                            <w:r>
                              <w:rPr>
                                <w:rFonts w:hint="default" w:ascii="Courier New" w:hAnsi="Courier New" w:cs="Courier New"/>
                                <w:sz w:val="20"/>
                                <w:szCs w:val="20"/>
                              </w:rPr>
                              <w:br w:type="textWrapping"/>
                            </w:r>
                            <w:r>
                              <w:rPr>
                                <w:rFonts w:hint="default" w:ascii="Courier New" w:hAnsi="Courier New" w:cs="Courier New"/>
                                <w:sz w:val="20"/>
                                <w:szCs w:val="20"/>
                              </w:rPr>
                              <w:t>&lt;/ScrollView&gt;</w:t>
                            </w:r>
                          </w:p>
                          <w:p>
                            <w:pPr>
                              <w:ind w:left="420" w:leftChars="0" w:firstLine="420" w:firstLineChars="0"/>
                              <w:rPr>
                                <w:rFonts w:hint="default" w:ascii="Courier New" w:hAnsi="Courier New" w:cs="Courier New"/>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0.75pt;width:413.15pt;" fillcolor="#FFFFFF [3201]" filled="t" stroked="t" coordsize="21600,21600" o:gfxdata="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OAV1fSAAAABgEAAA8A&#10;AAAAAAAAAQAgAAAAIgAAAGRycy9kb3ducmV2LnhtbFBLAQIUABQAAAAIAIdO4kBd4keLVgIAAMUE&#10;AAAOAAAAAAAAAAEAIAAAACEBAABkcnMvZTJvRG9jLnhtbFBLBQYAAAAABgAGAFkBAADpBQAAAAA=&#10;">
                <v:fill on="t" focussize="0,0"/>
                <v:stroke weight="0.5pt" color="#000000 [3204]" joinstyle="round"/>
                <v:imagedata o:title=""/>
                <o:lock v:ext="edit" aspectratio="f"/>
                <v:textbox>
                  <w:txbxContent>
                    <w:p>
                      <w:pPr>
                        <w:ind w:left="420" w:leftChars="0" w:firstLine="420" w:firstLineChars="0"/>
                        <w:rPr>
                          <w:rFonts w:hint="default" w:ascii="Courier New" w:hAnsi="Courier New" w:cs="Courier New"/>
                          <w:sz w:val="20"/>
                          <w:szCs w:val="20"/>
                        </w:rPr>
                      </w:pPr>
                      <w:r>
                        <w:rPr>
                          <w:rFonts w:hint="default" w:ascii="Courier New" w:hAnsi="Courier New" w:cs="Courier New"/>
                          <w:sz w:val="20"/>
                          <w:szCs w:val="20"/>
                        </w:rPr>
                        <w:t>&lt;RelativeLayout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&lt;de.hdodenhof.circleimageview.CircleImageView</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android:id="@+id/profile_image"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android:layout_width="56dp"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android:layout_height="56dp"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android:layout_centerVertical="true"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android:layout_marginEnd="16dp"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android:src="@drawable/foto_penjual"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&lt;TextView</w:t>
                      </w:r>
                      <w:r>
                        <w:rPr>
                          <w:rFonts w:hint="default" w:ascii="Courier New" w:hAnsi="Courier New" w:cs="Courier New"/>
                          <w:sz w:val="20"/>
                          <w:szCs w:val="20"/>
                        </w:rPr>
                        <w:br w:type="textWrapping"/>
                      </w:r>
                      <w:r>
                        <w:rPr>
                          <w:rFonts w:hint="default" w:ascii="Courier New" w:hAnsi="Courier New" w:cs="Courier New"/>
                          <w:sz w:val="20"/>
                          <w:szCs w:val="20"/>
                        </w:rPr>
                        <w:t xml:space="preserve">                style="@style/TextContent"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android:layout_toEndOf="@+id/profile_image"</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android:text="@string/my_name" /&gt;</w:t>
                      </w:r>
                      <w:r>
                        <w:rPr>
                          <w:rFonts w:hint="default" w:ascii="Courier New" w:hAnsi="Courier New" w:cs="Courier New"/>
                          <w:sz w:val="20"/>
                          <w:szCs w:val="20"/>
                        </w:rPr>
                        <w:br w:type="textWrapping"/>
                      </w:r>
                      <w:r>
                        <w:rPr>
                          <w:rFonts w:hint="default" w:ascii="Courier New" w:hAnsi="Courier New" w:cs="Courier New"/>
                          <w:sz w:val="20"/>
                          <w:szCs w:val="20"/>
                        </w:rPr>
                        <w:t xml:space="preserve">        &lt;/RelativeLayout&gt;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&lt;Button</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android:id="@+id/buy_btn"</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android:text="@string/buy"</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 /&gt;</w:t>
                      </w:r>
                      <w:r>
                        <w:rPr>
                          <w:rFonts w:hint="default" w:ascii="Courier New" w:hAnsi="Courier New" w:cs="Courier New"/>
                          <w:sz w:val="20"/>
                          <w:szCs w:val="20"/>
                        </w:rPr>
                        <w:br w:type="textWrapping"/>
                      </w:r>
                      <w:r>
                        <w:rPr>
                          <w:rFonts w:hint="default" w:ascii="Courier New" w:hAnsi="Courier New" w:cs="Courier New"/>
                          <w:sz w:val="20"/>
                          <w:szCs w:val="20"/>
                        </w:rPr>
                        <w:br w:type="textWrapping"/>
                      </w:r>
                      <w:r>
                        <w:rPr>
                          <w:rFonts w:hint="default" w:ascii="Courier New" w:hAnsi="Courier New" w:cs="Courier New"/>
                          <w:sz w:val="20"/>
                          <w:szCs w:val="20"/>
                        </w:rPr>
                        <w:t xml:space="preserve">        &lt;Button</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android:id="@+id/dial_cs_btn"</w:t>
                      </w:r>
                      <w:r>
                        <w:rPr>
                          <w:rFonts w:hint="default" w:ascii="Courier New" w:hAnsi="Courier New" w:cs="Courier New"/>
                          <w:sz w:val="20"/>
                          <w:szCs w:val="20"/>
                        </w:rPr>
                        <w:br w:type="textWrapping"/>
                      </w:r>
                      <w:r>
                        <w:rPr>
                          <w:rFonts w:hint="default" w:ascii="Courier New" w:hAnsi="Courier New" w:cs="Courier New"/>
                          <w:sz w:val="20"/>
                          <w:szCs w:val="20"/>
                        </w:rPr>
                        <w:t xml:space="preserve">            android:text="@string/customer_service"</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android:layout_height="wrap_content"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android:layout_marginLeft="16dp"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android:layout_marginRight="16dp"</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android:layout_marginBottom="16dp" /&gt;</w:t>
                      </w:r>
                      <w:r>
                        <w:rPr>
                          <w:rFonts w:hint="default" w:ascii="Courier New" w:hAnsi="Courier New" w:cs="Courier New"/>
                          <w:sz w:val="20"/>
                          <w:szCs w:val="20"/>
                        </w:rPr>
                        <w:br w:type="textWrapping"/>
                      </w:r>
                      <w:r>
                        <w:rPr>
                          <w:rFonts w:hint="default" w:ascii="Courier New" w:hAnsi="Courier New" w:cs="Courier New"/>
                          <w:sz w:val="20"/>
                          <w:szCs w:val="20"/>
                        </w:rPr>
                        <w:t xml:space="preserve">    &lt;/LinearLayout&gt;</w:t>
                      </w:r>
                      <w:r>
                        <w:rPr>
                          <w:rFonts w:hint="default" w:ascii="Courier New" w:hAnsi="Courier New" w:cs="Courier New"/>
                          <w:sz w:val="20"/>
                          <w:szCs w:val="20"/>
                        </w:rPr>
                        <w:br w:type="textWrapping"/>
                      </w:r>
                      <w:r>
                        <w:rPr>
                          <w:rFonts w:hint="default" w:ascii="Courier New" w:hAnsi="Courier New" w:cs="Courier New"/>
                          <w:sz w:val="20"/>
                          <w:szCs w:val="20"/>
                        </w:rPr>
                        <w:t>&lt;/ScrollView&gt;</w:t>
                      </w:r>
                    </w:p>
                    <w:p>
                      <w:pPr>
                        <w:ind w:left="420" w:leftChars="0" w:firstLine="420" w:firstLineChars="0"/>
                        <w:rPr>
                          <w:rFonts w:hint="default" w:ascii="Courier New" w:hAnsi="Courier New" w:cs="Courier New"/>
                          <w:sz w:val="20"/>
                          <w:szCs w:val="20"/>
                          <w:lang w:val="en-US"/>
                        </w:rPr>
                      </w:pPr>
                    </w:p>
                  </w:txbxContent>
                </v:textbox>
                <w10:wrap type="none"/>
                <w10:anchorlock/>
              </v:shape>
            </w:pict>
          </mc:Fallback>
        </mc:AlternateContent>
      </w:r>
    </w:p>
    <w:p>
      <w:pPr>
        <w:ind w:firstLine="420" w:firstLineChars="0"/>
        <w:jc w:val="both"/>
        <w:rPr>
          <w:rFonts w:hint="default" w:ascii="Courier New" w:hAnsi="Courier New" w:cs="Courier New"/>
          <w:sz w:val="20"/>
          <w:szCs w:val="20"/>
          <w:lang w:val="en-US"/>
        </w:rPr>
      </w:pPr>
      <w:r>
        <w:rPr>
          <w:rFonts w:hint="default"/>
          <w:lang w:val="en-US"/>
        </w:rPr>
        <w:t xml:space="preserve">Bagian layout dari MainActivity. Di dalam layout di atas, beberapa style yang telah didefinisikan di dalam styles.xml digunakan. Cara penggunaan style di dalam komponen layout adalah menggunakan property </w:t>
      </w:r>
      <w:r>
        <w:rPr>
          <w:rFonts w:hint="default" w:ascii="Courier New" w:hAnsi="Courier New" w:cs="Courier New"/>
          <w:sz w:val="20"/>
          <w:szCs w:val="20"/>
          <w:lang w:val="en-US"/>
        </w:rPr>
        <w:t>style=”@style/nama_style”</w:t>
      </w:r>
    </w:p>
    <w:p>
      <w:pPr>
        <w:ind w:firstLine="420" w:firstLineChars="0"/>
        <w:jc w:val="center"/>
        <w:rPr>
          <w:rFonts w:hint="default"/>
          <w:lang w:val="en-US"/>
        </w:rPr>
      </w:pPr>
      <w:r>
        <w:drawing>
          <wp:inline distT="0" distB="0" distL="114300" distR="114300">
            <wp:extent cx="1787525" cy="395605"/>
            <wp:effectExtent l="0" t="0" r="10795"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9"/>
                    <a:stretch>
                      <a:fillRect/>
                    </a:stretch>
                  </pic:blipFill>
                  <pic:spPr>
                    <a:xfrm>
                      <a:off x="0" y="0"/>
                      <a:ext cx="1787525" cy="395605"/>
                    </a:xfrm>
                    <a:prstGeom prst="rect">
                      <a:avLst/>
                    </a:prstGeom>
                    <a:noFill/>
                    <a:ln>
                      <a:noFill/>
                    </a:ln>
                  </pic:spPr>
                </pic:pic>
              </a:graphicData>
            </a:graphic>
          </wp:inline>
        </w:drawing>
      </w:r>
      <w:r>
        <w:rPr>
          <w:rFonts w:hint="default"/>
          <w:lang w:val="en-US"/>
        </w:rPr>
        <w:t xml:space="preserve"> </w:t>
      </w:r>
      <w:r>
        <w:drawing>
          <wp:inline distT="0" distB="0" distL="114300" distR="114300">
            <wp:extent cx="2606040" cy="89916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0"/>
                    <a:stretch>
                      <a:fillRect/>
                    </a:stretch>
                  </pic:blipFill>
                  <pic:spPr>
                    <a:xfrm>
                      <a:off x="0" y="0"/>
                      <a:ext cx="2606040" cy="899160"/>
                    </a:xfrm>
                    <a:prstGeom prst="rect">
                      <a:avLst/>
                    </a:prstGeom>
                    <a:noFill/>
                    <a:ln>
                      <a:noFill/>
                    </a:ln>
                  </pic:spPr>
                </pic:pic>
              </a:graphicData>
            </a:graphic>
          </wp:inline>
        </w:drawing>
      </w:r>
    </w:p>
    <w:p>
      <w:pPr>
        <w:tabs>
          <w:tab w:val="left" w:pos="1200"/>
          <w:tab w:val="left" w:pos="5040"/>
        </w:tabs>
        <w:ind w:firstLine="420" w:firstLineChars="0"/>
        <w:jc w:val="both"/>
        <w:rPr>
          <w:rFonts w:hint="default"/>
          <w:lang w:val="en-US"/>
        </w:rPr>
      </w:pPr>
      <w:r>
        <w:rPr>
          <w:rFonts w:hint="default"/>
          <w:lang w:val="en-US"/>
        </w:rPr>
        <w:tab/>
        <w:t xml:space="preserve">TextContent.Subtitle </w:t>
      </w:r>
      <w:r>
        <w:rPr>
          <w:rFonts w:hint="default"/>
          <w:lang w:val="en-US"/>
        </w:rPr>
        <w:tab/>
        <w:t>TextContent</w:t>
      </w:r>
    </w:p>
    <w:p>
      <w:pPr>
        <w:jc w:val="center"/>
      </w:pPr>
      <w:r>
        <w:drawing>
          <wp:inline distT="0" distB="0" distL="114300" distR="114300">
            <wp:extent cx="1257300" cy="933450"/>
            <wp:effectExtent l="0" t="0" r="7620"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1"/>
                    <a:stretch>
                      <a:fillRect/>
                    </a:stretch>
                  </pic:blipFill>
                  <pic:spPr>
                    <a:xfrm>
                      <a:off x="0" y="0"/>
                      <a:ext cx="1257300" cy="933450"/>
                    </a:xfrm>
                    <a:prstGeom prst="rect">
                      <a:avLst/>
                    </a:prstGeom>
                    <a:noFill/>
                    <a:ln>
                      <a:noFill/>
                    </a:ln>
                  </pic:spPr>
                </pic:pic>
              </a:graphicData>
            </a:graphic>
          </wp:inline>
        </w:drawing>
      </w:r>
      <w:r>
        <w:rPr>
          <w:rFonts w:hint="default"/>
          <w:lang w:val="en-US"/>
        </w:rPr>
        <w:t xml:space="preserve">           </w:t>
      </w:r>
      <w:r>
        <w:drawing>
          <wp:inline distT="0" distB="0" distL="114300" distR="114300">
            <wp:extent cx="1228090" cy="1031240"/>
            <wp:effectExtent l="0" t="0" r="6350" b="508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2"/>
                    <a:stretch>
                      <a:fillRect/>
                    </a:stretch>
                  </pic:blipFill>
                  <pic:spPr>
                    <a:xfrm>
                      <a:off x="0" y="0"/>
                      <a:ext cx="1228090" cy="1031240"/>
                    </a:xfrm>
                    <a:prstGeom prst="rect">
                      <a:avLst/>
                    </a:prstGeom>
                    <a:noFill/>
                    <a:ln>
                      <a:noFill/>
                    </a:ln>
                  </pic:spPr>
                </pic:pic>
              </a:graphicData>
            </a:graphic>
          </wp:inline>
        </w:drawing>
      </w:r>
    </w:p>
    <w:p>
      <w:pPr>
        <w:jc w:val="center"/>
        <w:rPr>
          <w:rFonts w:hint="default"/>
          <w:lang w:val="en-US"/>
        </w:rPr>
      </w:pPr>
      <w:r>
        <w:rPr>
          <w:rFonts w:hint="default"/>
          <w:lang w:val="en-US"/>
        </w:rPr>
        <w:t>TextSpec.Field               TextSpec.Value</w:t>
      </w:r>
    </w:p>
    <w:p>
      <w:pPr>
        <w:jc w:val="both"/>
        <w:rPr>
          <w:rFonts w:hint="default"/>
          <w:b/>
          <w:bCs/>
          <w:lang w:val="en-US"/>
        </w:rPr>
      </w:pPr>
      <w:r>
        <w:rPr>
          <w:rFonts w:hint="default"/>
          <w:b/>
          <w:bCs/>
          <w:lang w:val="en-US"/>
        </w:rPr>
        <w:t>Penjelasan bug dark mode:</w:t>
      </w:r>
    </w:p>
    <w:p>
      <w:pPr>
        <w:jc w:val="center"/>
      </w:pPr>
      <w:r>
        <w:drawing>
          <wp:inline distT="0" distB="0" distL="114300" distR="114300">
            <wp:extent cx="2567305" cy="4987290"/>
            <wp:effectExtent l="0" t="0" r="8255" b="1143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3"/>
                    <a:stretch>
                      <a:fillRect/>
                    </a:stretch>
                  </pic:blipFill>
                  <pic:spPr>
                    <a:xfrm>
                      <a:off x="0" y="0"/>
                      <a:ext cx="2567305" cy="4987290"/>
                    </a:xfrm>
                    <a:prstGeom prst="rect">
                      <a:avLst/>
                    </a:prstGeom>
                    <a:noFill/>
                    <a:ln>
                      <a:noFill/>
                    </a:ln>
                  </pic:spPr>
                </pic:pic>
              </a:graphicData>
            </a:graphic>
          </wp:inline>
        </w:drawing>
      </w:r>
    </w:p>
    <w:p>
      <w:pPr>
        <w:jc w:val="both"/>
        <w:rPr>
          <w:sz w:val="24"/>
        </w:rPr>
      </w:pPr>
      <w:r>
        <w:rPr>
          <w:sz w:val="24"/>
        </w:rPr>
        <mc:AlternateContent>
          <mc:Choice Requires="wps">
            <w:drawing>
              <wp:inline distT="0" distB="0" distL="114300" distR="114300">
                <wp:extent cx="5247005" cy="1598930"/>
                <wp:effectExtent l="4445" t="4445" r="6350" b="12065"/>
                <wp:docPr id="19" name="Text Box 19"/>
                <wp:cNvGraphicFramePr/>
                <a:graphic xmlns:a="http://schemas.openxmlformats.org/drawingml/2006/main">
                  <a:graphicData uri="http://schemas.microsoft.com/office/word/2010/wordprocessingShape">
                    <wps:wsp>
                      <wps:cNvSpPr txBox="1"/>
                      <wps:spPr>
                        <a:xfrm>
                          <a:off x="1096645" y="2731770"/>
                          <a:ext cx="5247005" cy="15989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ourier New" w:hAnsi="Courier New" w:cs="Courier New"/>
                                <w:sz w:val="20"/>
                                <w:szCs w:val="20"/>
                                <w:lang w:val="en-US"/>
                              </w:rPr>
                            </w:pPr>
                            <w:r>
                              <w:rPr>
                                <w:rFonts w:hint="default" w:ascii="Courier New" w:hAnsi="Courier New" w:cs="Courier New"/>
                                <w:sz w:val="20"/>
                                <w:szCs w:val="20"/>
                              </w:rPr>
                              <w:t>&lt;ScrollView xmlns:android="http://schemas.android.com/apk/res/android"</w:t>
                            </w:r>
                            <w:r>
                              <w:rPr>
                                <w:rFonts w:hint="default" w:ascii="Courier New" w:hAnsi="Courier New" w:cs="Courier New"/>
                                <w:sz w:val="20"/>
                                <w:szCs w:val="20"/>
                              </w:rPr>
                              <w:br w:type="textWrapping"/>
                            </w:r>
                            <w:r>
                              <w:rPr>
                                <w:rFonts w:hint="default" w:ascii="Courier New" w:hAnsi="Courier New" w:cs="Courier New"/>
                                <w:sz w:val="20"/>
                                <w:szCs w:val="20"/>
                              </w:rPr>
                              <w:t xml:space="preserve">    xmlns:app="http://schemas.android.com/apk/res-auto"</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android:id="@+id/activity_main"</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android:layout_height="match_parent"</w:t>
                            </w:r>
                            <w:r>
                              <w:rPr>
                                <w:rFonts w:hint="default" w:ascii="Courier New" w:hAnsi="Courier New" w:cs="Courier New"/>
                                <w:sz w:val="20"/>
                                <w:szCs w:val="20"/>
                              </w:rPr>
                              <w:br w:type="textWrapping"/>
                            </w:r>
                            <w:r>
                              <w:rPr>
                                <w:rFonts w:hint="default" w:ascii="Courier New" w:hAnsi="Courier New" w:cs="Courier New"/>
                                <w:b/>
                                <w:bCs/>
                                <w:sz w:val="20"/>
                                <w:szCs w:val="20"/>
                              </w:rPr>
                              <w:t xml:space="preserve">    android:background="@color/white"&gt;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5.9pt;width:413.15pt;" fillcolor="#FFFFFF [3201]" filled="t" stroked="t" coordsize="21600,21600" o:gfxdata="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XQvS0wAAAAUBAAAP&#10;AAAAAAAAAAEAIAAAACIAAABkcnMvZG93bnJldi54bWxQSwECFAAUAAAACACHTuJAXJQnn1YCAADF&#10;BAAADgAAAAAAAAABACAAAAAiAQAAZHJzL2Uyb0RvYy54bWxQSwUGAAAAAAYABgBZAQAA6gUAAAAA&#10;">
                <v:fill on="t" focussize="0,0"/>
                <v:stroke weight="0.5pt" color="#000000 [3204]" joinstyle="round"/>
                <v:imagedata o:title=""/>
                <o:lock v:ext="edit" aspectratio="f"/>
                <v:textbox>
                  <w:txbxContent>
                    <w:p>
                      <w:pPr>
                        <w:rPr>
                          <w:rFonts w:hint="default" w:ascii="Courier New" w:hAnsi="Courier New" w:cs="Courier New"/>
                          <w:sz w:val="20"/>
                          <w:szCs w:val="20"/>
                          <w:lang w:val="en-US"/>
                        </w:rPr>
                      </w:pPr>
                      <w:r>
                        <w:rPr>
                          <w:rFonts w:hint="default" w:ascii="Courier New" w:hAnsi="Courier New" w:cs="Courier New"/>
                          <w:sz w:val="20"/>
                          <w:szCs w:val="20"/>
                        </w:rPr>
                        <w:t>&lt;ScrollView xmlns:android="http://schemas.android.com/apk/res/android"</w:t>
                      </w:r>
                      <w:r>
                        <w:rPr>
                          <w:rFonts w:hint="default" w:ascii="Courier New" w:hAnsi="Courier New" w:cs="Courier New"/>
                          <w:sz w:val="20"/>
                          <w:szCs w:val="20"/>
                        </w:rPr>
                        <w:br w:type="textWrapping"/>
                      </w:r>
                      <w:r>
                        <w:rPr>
                          <w:rFonts w:hint="default" w:ascii="Courier New" w:hAnsi="Courier New" w:cs="Courier New"/>
                          <w:sz w:val="20"/>
                          <w:szCs w:val="20"/>
                        </w:rPr>
                        <w:t xml:space="preserve">    xmlns:app="http://schemas.android.com/apk/res-auto"</w:t>
                      </w:r>
                      <w:r>
                        <w:rPr>
                          <w:rFonts w:hint="default" w:ascii="Courier New" w:hAnsi="Courier New" w:cs="Courier New"/>
                          <w:sz w:val="20"/>
                          <w:szCs w:val="20"/>
                        </w:rPr>
                        <w:br w:type="textWrapping"/>
                      </w:r>
                      <w:r>
                        <w:rPr>
                          <w:rFonts w:hint="default" w:ascii="Courier New" w:hAnsi="Courier New" w:cs="Courier New"/>
                          <w:sz w:val="20"/>
                          <w:szCs w:val="20"/>
                        </w:rPr>
                        <w:t xml:space="preserve">    android:id="@+id/activity_main"</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android:layout_width="match_parent"</w:t>
                      </w:r>
                      <w:r>
                        <w:rPr>
                          <w:rFonts w:hint="default" w:ascii="Courier New" w:hAnsi="Courier New" w:cs="Courier New"/>
                          <w:sz w:val="20"/>
                          <w:szCs w:val="20"/>
                        </w:rPr>
                        <w:br w:type="textWrapping"/>
                      </w:r>
                      <w:r>
                        <w:rPr>
                          <w:rFonts w:hint="default" w:ascii="Courier New" w:hAnsi="Courier New" w:cs="Courier New"/>
                          <w:sz w:val="20"/>
                          <w:szCs w:val="20"/>
                        </w:rPr>
                        <w:t xml:space="preserve">    android:layout_height="match_parent"</w:t>
                      </w:r>
                      <w:r>
                        <w:rPr>
                          <w:rFonts w:hint="default" w:ascii="Courier New" w:hAnsi="Courier New" w:cs="Courier New"/>
                          <w:sz w:val="20"/>
                          <w:szCs w:val="20"/>
                        </w:rPr>
                        <w:br w:type="textWrapping"/>
                      </w:r>
                      <w:r>
                        <w:rPr>
                          <w:rFonts w:hint="default" w:ascii="Courier New" w:hAnsi="Courier New" w:cs="Courier New"/>
                          <w:b/>
                          <w:bCs/>
                          <w:sz w:val="20"/>
                          <w:szCs w:val="20"/>
                        </w:rPr>
                        <w:t xml:space="preserve">    android:background="@color/white"&gt;</w:t>
                      </w:r>
                    </w:p>
                  </w:txbxContent>
                </v:textbox>
                <w10:wrap type="none"/>
                <w10:anchorlock/>
              </v:shape>
            </w:pict>
          </mc:Fallback>
        </mc:AlternateContent>
      </w:r>
    </w:p>
    <w:p>
      <w:pPr>
        <w:ind w:firstLine="420" w:firstLineChars="0"/>
        <w:jc w:val="both"/>
        <w:rPr>
          <w:rFonts w:hint="default"/>
          <w:lang w:val="en-US"/>
        </w:rPr>
      </w:pPr>
      <w:r>
        <w:rPr>
          <w:rFonts w:hint="default"/>
          <w:lang w:val="en-US"/>
        </w:rPr>
        <w:t xml:space="preserve">Bila kode di modul dijalankan, terdapat bug dimana background aplikasi berwarna putih, namun warna dari teks berubah menjadi warna putih. Hal ini terjadi dikarenakan terdapat property warna background menjadi putih di dalam komponen ScrollView dari main_activity.xml. Namun, karena tidak terdapat style yang mengubah warna teks menjadi hitam, warna dari teks berubah sesuai default, yaitu menjadi berwarna putih apabila berada dalam keadaan dark mode. Solusi dari bug di atas adalah dengan </w:t>
      </w:r>
      <w:r>
        <w:rPr>
          <w:rFonts w:hint="default"/>
          <w:b/>
          <w:bCs/>
          <w:lang w:val="en-US"/>
        </w:rPr>
        <w:t>menghilangkan background putih dari ScrollView</w:t>
      </w:r>
      <w:r>
        <w:rPr>
          <w:rFonts w:hint="default"/>
          <w:lang w:val="en-US"/>
        </w:rPr>
        <w:t>.</w:t>
      </w:r>
    </w:p>
    <w:p>
      <w:pPr>
        <w:jc w:val="both"/>
        <w:rPr>
          <w:rFonts w:hint="default"/>
          <w:lang w:val="en-US"/>
        </w:rPr>
      </w:pPr>
      <w:r>
        <w:rPr>
          <w:rFonts w:hint="default"/>
          <w:lang w:val="en-US"/>
        </w:rPr>
        <w:t xml:space="preserve"> </w:t>
      </w:r>
    </w:p>
    <w:p>
      <w:pPr>
        <w:jc w:val="both"/>
        <w:rPr>
          <w:rFonts w:hint="default"/>
          <w:lang w:val="en-US"/>
        </w:rPr>
      </w:pPr>
      <w:r>
        <w:rPr>
          <w:rFonts w:hint="default"/>
          <w:lang w:val="en-US"/>
        </w:rPr>
        <w:t>Hasil dari kode di atas adalah sebagai berikut:</w:t>
      </w:r>
    </w:p>
    <w:p>
      <w:pPr>
        <w:jc w:val="center"/>
        <w:rPr>
          <w:rFonts w:hint="default"/>
          <w:lang w:val="en-US"/>
        </w:rPr>
      </w:pPr>
      <w:r>
        <w:drawing>
          <wp:inline distT="0" distB="0" distL="114300" distR="114300">
            <wp:extent cx="2542540" cy="3997325"/>
            <wp:effectExtent l="0" t="0" r="2540"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4"/>
                    <a:stretch>
                      <a:fillRect/>
                    </a:stretch>
                  </pic:blipFill>
                  <pic:spPr>
                    <a:xfrm>
                      <a:off x="0" y="0"/>
                      <a:ext cx="2542540" cy="3997325"/>
                    </a:xfrm>
                    <a:prstGeom prst="rect">
                      <a:avLst/>
                    </a:prstGeom>
                    <a:noFill/>
                    <a:ln>
                      <a:noFill/>
                    </a:ln>
                  </pic:spPr>
                </pic:pic>
              </a:graphicData>
            </a:graphic>
          </wp:inline>
        </w:drawing>
      </w:r>
      <w:r>
        <w:rPr>
          <w:rFonts w:hint="default"/>
          <w:lang w:val="en-US"/>
        </w:rPr>
        <w:t xml:space="preserve"> </w:t>
      </w:r>
      <w:r>
        <w:drawing>
          <wp:inline distT="0" distB="0" distL="114300" distR="114300">
            <wp:extent cx="2545080" cy="4000500"/>
            <wp:effectExtent l="0" t="0" r="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5"/>
                    <a:stretch>
                      <a:fillRect/>
                    </a:stretch>
                  </pic:blipFill>
                  <pic:spPr>
                    <a:xfrm>
                      <a:off x="0" y="0"/>
                      <a:ext cx="2545080" cy="4000500"/>
                    </a:xfrm>
                    <a:prstGeom prst="rect">
                      <a:avLst/>
                    </a:prstGeom>
                    <a:noFill/>
                    <a:ln>
                      <a:noFill/>
                    </a:ln>
                  </pic:spPr>
                </pic:pic>
              </a:graphicData>
            </a:graphic>
          </wp:inline>
        </w:drawing>
      </w:r>
    </w:p>
    <w:p>
      <w:pPr>
        <w:jc w:val="both"/>
      </w:pPr>
    </w:p>
    <w:p>
      <w:pPr>
        <w:jc w:val="both"/>
      </w:pPr>
    </w:p>
    <w:p>
      <w:pPr>
        <w:jc w:val="both"/>
      </w:pPr>
    </w:p>
    <w:p>
      <w:pPr>
        <w:jc w:val="center"/>
      </w:pPr>
      <w:bookmarkStart w:id="0" w:name="_GoBack"/>
      <w:r>
        <w:drawing>
          <wp:inline distT="0" distB="0" distL="114300" distR="114300">
            <wp:extent cx="2470785" cy="3883660"/>
            <wp:effectExtent l="0" t="0" r="13335"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6"/>
                    <a:stretch>
                      <a:fillRect/>
                    </a:stretch>
                  </pic:blipFill>
                  <pic:spPr>
                    <a:xfrm>
                      <a:off x="0" y="0"/>
                      <a:ext cx="2470785" cy="3883660"/>
                    </a:xfrm>
                    <a:prstGeom prst="rect">
                      <a:avLst/>
                    </a:prstGeom>
                    <a:noFill/>
                    <a:ln>
                      <a:noFill/>
                    </a:ln>
                  </pic:spPr>
                </pic:pic>
              </a:graphicData>
            </a:graphic>
          </wp:inline>
        </w:drawing>
      </w:r>
      <w:bookmarkEnd w:id="0"/>
    </w:p>
    <w:p>
      <w:pPr>
        <w:jc w:val="center"/>
        <w:rPr>
          <w:rFonts w:hint="default"/>
          <w:lang w:val="en-US"/>
        </w:rPr>
      </w:pPr>
      <w:r>
        <w:rPr>
          <w:rFonts w:hint="default"/>
          <w:lang w:val="en-US"/>
        </w:rPr>
        <w:t>Light Mode</w:t>
      </w:r>
    </w:p>
    <w:p>
      <w:pPr>
        <w:jc w:val="center"/>
        <w:rPr>
          <w:rFonts w:hint="default"/>
          <w:lang w:val="en-US"/>
        </w:rPr>
      </w:pPr>
    </w:p>
    <w:p>
      <w:pPr>
        <w:jc w:val="center"/>
      </w:pPr>
      <w:r>
        <w:drawing>
          <wp:inline distT="0" distB="0" distL="114300" distR="114300">
            <wp:extent cx="2538095" cy="3987800"/>
            <wp:effectExtent l="0" t="0" r="6985" b="508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7"/>
                    <a:stretch>
                      <a:fillRect/>
                    </a:stretch>
                  </pic:blipFill>
                  <pic:spPr>
                    <a:xfrm>
                      <a:off x="0" y="0"/>
                      <a:ext cx="2538095" cy="3987800"/>
                    </a:xfrm>
                    <a:prstGeom prst="rect">
                      <a:avLst/>
                    </a:prstGeom>
                    <a:noFill/>
                    <a:ln>
                      <a:noFill/>
                    </a:ln>
                  </pic:spPr>
                </pic:pic>
              </a:graphicData>
            </a:graphic>
          </wp:inline>
        </w:drawing>
      </w:r>
      <w:r>
        <w:rPr>
          <w:rFonts w:hint="default"/>
          <w:lang w:val="en-US"/>
        </w:rPr>
        <w:t xml:space="preserve"> </w:t>
      </w:r>
      <w:r>
        <w:drawing>
          <wp:inline distT="0" distB="0" distL="114300" distR="114300">
            <wp:extent cx="2538095" cy="3987800"/>
            <wp:effectExtent l="0" t="0" r="6985" b="50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8"/>
                    <a:stretch>
                      <a:fillRect/>
                    </a:stretch>
                  </pic:blipFill>
                  <pic:spPr>
                    <a:xfrm>
                      <a:off x="0" y="0"/>
                      <a:ext cx="2538095" cy="3987800"/>
                    </a:xfrm>
                    <a:prstGeom prst="rect">
                      <a:avLst/>
                    </a:prstGeom>
                    <a:noFill/>
                    <a:ln>
                      <a:noFill/>
                    </a:ln>
                  </pic:spPr>
                </pic:pic>
              </a:graphicData>
            </a:graphic>
          </wp:inline>
        </w:drawing>
      </w:r>
    </w:p>
    <w:p>
      <w:pPr>
        <w:jc w:val="center"/>
      </w:pPr>
      <w:r>
        <w:drawing>
          <wp:inline distT="0" distB="0" distL="114300" distR="114300">
            <wp:extent cx="2703830" cy="4250055"/>
            <wp:effectExtent l="0" t="0" r="8890" b="190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9"/>
                    <a:stretch>
                      <a:fillRect/>
                    </a:stretch>
                  </pic:blipFill>
                  <pic:spPr>
                    <a:xfrm>
                      <a:off x="0" y="0"/>
                      <a:ext cx="2703830" cy="4250055"/>
                    </a:xfrm>
                    <a:prstGeom prst="rect">
                      <a:avLst/>
                    </a:prstGeom>
                    <a:noFill/>
                    <a:ln>
                      <a:noFill/>
                    </a:ln>
                  </pic:spPr>
                </pic:pic>
              </a:graphicData>
            </a:graphic>
          </wp:inline>
        </w:drawing>
      </w:r>
    </w:p>
    <w:p>
      <w:pPr>
        <w:jc w:val="center"/>
        <w:rPr>
          <w:rFonts w:hint="default"/>
          <w:lang w:val="en-US"/>
        </w:rPr>
      </w:pPr>
      <w:r>
        <w:rPr>
          <w:rFonts w:hint="default"/>
          <w:lang w:val="en-US"/>
        </w:rPr>
        <w:t>Dark Mode</w:t>
      </w:r>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monospac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Liem, Roy Marcelino - 24060120130059</w:t>
    </w:r>
    <w:r>
      <w:rPr>
        <w:rFonts w:hint="default"/>
        <w:lang w:val="en-US"/>
      </w:rPr>
      <w:tab/>
    </w:r>
    <w:r>
      <w:rPr>
        <w:rFonts w:hint="default"/>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348E6DF5"/>
    <w:multiLevelType w:val="singleLevel"/>
    <w:tmpl w:val="348E6DF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37F5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3F20C8"/>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313B1"/>
    <w:rsid w:val="00643033"/>
    <w:rsid w:val="00644CC3"/>
    <w:rsid w:val="00661468"/>
    <w:rsid w:val="006649F0"/>
    <w:rsid w:val="0067245D"/>
    <w:rsid w:val="0068470E"/>
    <w:rsid w:val="00695DCD"/>
    <w:rsid w:val="006A05CC"/>
    <w:rsid w:val="006A35A7"/>
    <w:rsid w:val="007006C6"/>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C7226"/>
    <w:rsid w:val="00AD226F"/>
    <w:rsid w:val="00B13A52"/>
    <w:rsid w:val="00B24CF4"/>
    <w:rsid w:val="00B26993"/>
    <w:rsid w:val="00B4570C"/>
    <w:rsid w:val="00B5208C"/>
    <w:rsid w:val="00B74876"/>
    <w:rsid w:val="00BB7C2B"/>
    <w:rsid w:val="00BC1664"/>
    <w:rsid w:val="00BC2546"/>
    <w:rsid w:val="00BE29C4"/>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7F5000"/>
    <w:rsid w:val="01EA46B0"/>
    <w:rsid w:val="01EE0B37"/>
    <w:rsid w:val="02565543"/>
    <w:rsid w:val="02567262"/>
    <w:rsid w:val="026C7207"/>
    <w:rsid w:val="02915FEF"/>
    <w:rsid w:val="02AF7BBD"/>
    <w:rsid w:val="02E76B51"/>
    <w:rsid w:val="031514EA"/>
    <w:rsid w:val="031F6C4A"/>
    <w:rsid w:val="032B053F"/>
    <w:rsid w:val="034F527C"/>
    <w:rsid w:val="036C5E11"/>
    <w:rsid w:val="03B34FA0"/>
    <w:rsid w:val="03B45239"/>
    <w:rsid w:val="04043AA5"/>
    <w:rsid w:val="043558C1"/>
    <w:rsid w:val="04A03924"/>
    <w:rsid w:val="04C176DC"/>
    <w:rsid w:val="05102CDE"/>
    <w:rsid w:val="05364797"/>
    <w:rsid w:val="0584521B"/>
    <w:rsid w:val="05D14557"/>
    <w:rsid w:val="06BE3C9E"/>
    <w:rsid w:val="072B0A4F"/>
    <w:rsid w:val="073A1069"/>
    <w:rsid w:val="076E6040"/>
    <w:rsid w:val="0782145E"/>
    <w:rsid w:val="07D721EC"/>
    <w:rsid w:val="07F053D2"/>
    <w:rsid w:val="08587AB3"/>
    <w:rsid w:val="0862434F"/>
    <w:rsid w:val="089F6C7C"/>
    <w:rsid w:val="08AF444E"/>
    <w:rsid w:val="08FB3249"/>
    <w:rsid w:val="08FE1A27"/>
    <w:rsid w:val="09024A32"/>
    <w:rsid w:val="09893DB1"/>
    <w:rsid w:val="0A3864D3"/>
    <w:rsid w:val="0A6A4724"/>
    <w:rsid w:val="0A82564E"/>
    <w:rsid w:val="0A922065"/>
    <w:rsid w:val="0A942F8F"/>
    <w:rsid w:val="0AEC727C"/>
    <w:rsid w:val="0B025B9C"/>
    <w:rsid w:val="0BAA50B0"/>
    <w:rsid w:val="0BD8017E"/>
    <w:rsid w:val="0BEA0098"/>
    <w:rsid w:val="0C4B4C3A"/>
    <w:rsid w:val="0D886840"/>
    <w:rsid w:val="0DA1776A"/>
    <w:rsid w:val="0DB742A8"/>
    <w:rsid w:val="0DCA2B2C"/>
    <w:rsid w:val="0E1B1632"/>
    <w:rsid w:val="0EFE5D30"/>
    <w:rsid w:val="0F27086A"/>
    <w:rsid w:val="10281712"/>
    <w:rsid w:val="103D3A53"/>
    <w:rsid w:val="10B771C0"/>
    <w:rsid w:val="11107C6D"/>
    <w:rsid w:val="1124702B"/>
    <w:rsid w:val="114F6F76"/>
    <w:rsid w:val="1153597C"/>
    <w:rsid w:val="11666B9B"/>
    <w:rsid w:val="117B32BD"/>
    <w:rsid w:val="11855DCB"/>
    <w:rsid w:val="11900011"/>
    <w:rsid w:val="11AB719A"/>
    <w:rsid w:val="128E1E81"/>
    <w:rsid w:val="12C754DE"/>
    <w:rsid w:val="12FA6FB1"/>
    <w:rsid w:val="133B6718"/>
    <w:rsid w:val="138D071E"/>
    <w:rsid w:val="138E06DF"/>
    <w:rsid w:val="144D2D5B"/>
    <w:rsid w:val="14840CB7"/>
    <w:rsid w:val="14B44D5D"/>
    <w:rsid w:val="14B74989"/>
    <w:rsid w:val="15173AA9"/>
    <w:rsid w:val="155F3E9D"/>
    <w:rsid w:val="15A46B90"/>
    <w:rsid w:val="15D54F0F"/>
    <w:rsid w:val="160E07BD"/>
    <w:rsid w:val="166511CC"/>
    <w:rsid w:val="16E817A5"/>
    <w:rsid w:val="16EE36AF"/>
    <w:rsid w:val="170C2C5F"/>
    <w:rsid w:val="170F6094"/>
    <w:rsid w:val="171325EA"/>
    <w:rsid w:val="17372983"/>
    <w:rsid w:val="17386FA6"/>
    <w:rsid w:val="177B0D14"/>
    <w:rsid w:val="177E1C99"/>
    <w:rsid w:val="17B16D61"/>
    <w:rsid w:val="17B71DAB"/>
    <w:rsid w:val="17CD529B"/>
    <w:rsid w:val="17EC7F21"/>
    <w:rsid w:val="18343965"/>
    <w:rsid w:val="184D1875"/>
    <w:rsid w:val="185F480A"/>
    <w:rsid w:val="18B55378"/>
    <w:rsid w:val="18BE4823"/>
    <w:rsid w:val="18E44A63"/>
    <w:rsid w:val="191A16BA"/>
    <w:rsid w:val="19380E72"/>
    <w:rsid w:val="1942287E"/>
    <w:rsid w:val="19430300"/>
    <w:rsid w:val="19682ABE"/>
    <w:rsid w:val="19A85AA6"/>
    <w:rsid w:val="19AD1F2E"/>
    <w:rsid w:val="19D4436C"/>
    <w:rsid w:val="1A512A3C"/>
    <w:rsid w:val="1A5F77D3"/>
    <w:rsid w:val="1B996256"/>
    <w:rsid w:val="1BAB77F5"/>
    <w:rsid w:val="1BD660BB"/>
    <w:rsid w:val="1BE10BC8"/>
    <w:rsid w:val="1C2077B4"/>
    <w:rsid w:val="1C2D6AC9"/>
    <w:rsid w:val="1C307A4E"/>
    <w:rsid w:val="1C517F83"/>
    <w:rsid w:val="1CF3300F"/>
    <w:rsid w:val="1D083EAE"/>
    <w:rsid w:val="1D582D34"/>
    <w:rsid w:val="1D61177E"/>
    <w:rsid w:val="1E0F6C5F"/>
    <w:rsid w:val="1E3845A0"/>
    <w:rsid w:val="1E3958A5"/>
    <w:rsid w:val="1E4008E9"/>
    <w:rsid w:val="1E5673D3"/>
    <w:rsid w:val="1F0A4DEF"/>
    <w:rsid w:val="1F784F2C"/>
    <w:rsid w:val="1F9E5A21"/>
    <w:rsid w:val="1FF07680"/>
    <w:rsid w:val="207D005D"/>
    <w:rsid w:val="20F71F25"/>
    <w:rsid w:val="211636D4"/>
    <w:rsid w:val="21A47E8B"/>
    <w:rsid w:val="22133977"/>
    <w:rsid w:val="221E3F06"/>
    <w:rsid w:val="222F7A24"/>
    <w:rsid w:val="224B1552"/>
    <w:rsid w:val="22A144DF"/>
    <w:rsid w:val="22B01277"/>
    <w:rsid w:val="22B6537E"/>
    <w:rsid w:val="22C47F17"/>
    <w:rsid w:val="22D401B1"/>
    <w:rsid w:val="22E826D5"/>
    <w:rsid w:val="22EF5E65"/>
    <w:rsid w:val="235A6E60"/>
    <w:rsid w:val="239B7B92"/>
    <w:rsid w:val="23A6050A"/>
    <w:rsid w:val="23B21D9E"/>
    <w:rsid w:val="23B2431C"/>
    <w:rsid w:val="23CD03C9"/>
    <w:rsid w:val="241059BB"/>
    <w:rsid w:val="241443C1"/>
    <w:rsid w:val="24E60E96"/>
    <w:rsid w:val="24E91E1B"/>
    <w:rsid w:val="250329C5"/>
    <w:rsid w:val="25055EC8"/>
    <w:rsid w:val="252541FE"/>
    <w:rsid w:val="25461222"/>
    <w:rsid w:val="25CF1957"/>
    <w:rsid w:val="263F23CC"/>
    <w:rsid w:val="26712A32"/>
    <w:rsid w:val="26AE0482"/>
    <w:rsid w:val="273C266F"/>
    <w:rsid w:val="274441F8"/>
    <w:rsid w:val="275D7321"/>
    <w:rsid w:val="279B2689"/>
    <w:rsid w:val="27B53233"/>
    <w:rsid w:val="281C3EDC"/>
    <w:rsid w:val="282412E8"/>
    <w:rsid w:val="28626BCE"/>
    <w:rsid w:val="2864476D"/>
    <w:rsid w:val="286C2D61"/>
    <w:rsid w:val="28AA2846"/>
    <w:rsid w:val="29156672"/>
    <w:rsid w:val="292B4099"/>
    <w:rsid w:val="293E7836"/>
    <w:rsid w:val="29452A44"/>
    <w:rsid w:val="294D58D2"/>
    <w:rsid w:val="2973228F"/>
    <w:rsid w:val="297D0F61"/>
    <w:rsid w:val="29B07B75"/>
    <w:rsid w:val="29BA0485"/>
    <w:rsid w:val="29CA4E9C"/>
    <w:rsid w:val="2A1D6EA4"/>
    <w:rsid w:val="2A6D7F28"/>
    <w:rsid w:val="2AA50082"/>
    <w:rsid w:val="2AD67958"/>
    <w:rsid w:val="2B511820"/>
    <w:rsid w:val="2B563722"/>
    <w:rsid w:val="2B7703DB"/>
    <w:rsid w:val="2BA8442D"/>
    <w:rsid w:val="2C0525C8"/>
    <w:rsid w:val="2C4C4F3B"/>
    <w:rsid w:val="2C7E6A0F"/>
    <w:rsid w:val="2C8F472B"/>
    <w:rsid w:val="2CCD1E63"/>
    <w:rsid w:val="2D001100"/>
    <w:rsid w:val="2D0446E9"/>
    <w:rsid w:val="2D4227EC"/>
    <w:rsid w:val="2D536CB5"/>
    <w:rsid w:val="2D6B4CDB"/>
    <w:rsid w:val="2DCE2591"/>
    <w:rsid w:val="2DF73572"/>
    <w:rsid w:val="2E265AC6"/>
    <w:rsid w:val="2E3335ED"/>
    <w:rsid w:val="2E930678"/>
    <w:rsid w:val="2EA2262C"/>
    <w:rsid w:val="2EAB7F1D"/>
    <w:rsid w:val="2EFE7D27"/>
    <w:rsid w:val="2F475B9D"/>
    <w:rsid w:val="301C26FD"/>
    <w:rsid w:val="306B247C"/>
    <w:rsid w:val="30972047"/>
    <w:rsid w:val="30986E0B"/>
    <w:rsid w:val="309D3F50"/>
    <w:rsid w:val="30AA79E3"/>
    <w:rsid w:val="30E346C5"/>
    <w:rsid w:val="311C22A0"/>
    <w:rsid w:val="312F6D42"/>
    <w:rsid w:val="313C05D6"/>
    <w:rsid w:val="318E12DA"/>
    <w:rsid w:val="31EE25F8"/>
    <w:rsid w:val="32142838"/>
    <w:rsid w:val="32167F39"/>
    <w:rsid w:val="32473AFE"/>
    <w:rsid w:val="326C485E"/>
    <w:rsid w:val="32A264E5"/>
    <w:rsid w:val="32CB4565"/>
    <w:rsid w:val="32D95A79"/>
    <w:rsid w:val="32EA1597"/>
    <w:rsid w:val="330D71CD"/>
    <w:rsid w:val="33334E8E"/>
    <w:rsid w:val="338D6821"/>
    <w:rsid w:val="33A66BC8"/>
    <w:rsid w:val="33C259F7"/>
    <w:rsid w:val="349A7C58"/>
    <w:rsid w:val="3572793B"/>
    <w:rsid w:val="360949B7"/>
    <w:rsid w:val="360E0E3F"/>
    <w:rsid w:val="36272A29"/>
    <w:rsid w:val="363C41B4"/>
    <w:rsid w:val="367904EE"/>
    <w:rsid w:val="36C73571"/>
    <w:rsid w:val="36F52036"/>
    <w:rsid w:val="36F90A3C"/>
    <w:rsid w:val="37272C99"/>
    <w:rsid w:val="3764396F"/>
    <w:rsid w:val="379C734C"/>
    <w:rsid w:val="37D33C22"/>
    <w:rsid w:val="38356245"/>
    <w:rsid w:val="38A30A78"/>
    <w:rsid w:val="38DA69D3"/>
    <w:rsid w:val="390D04A7"/>
    <w:rsid w:val="392635CF"/>
    <w:rsid w:val="399E5818"/>
    <w:rsid w:val="39B03534"/>
    <w:rsid w:val="39EB2094"/>
    <w:rsid w:val="3A6A3C67"/>
    <w:rsid w:val="3A802587"/>
    <w:rsid w:val="3A867D14"/>
    <w:rsid w:val="3AA627C7"/>
    <w:rsid w:val="3AD45894"/>
    <w:rsid w:val="3AE21327"/>
    <w:rsid w:val="3B30272B"/>
    <w:rsid w:val="3B8D6CB0"/>
    <w:rsid w:val="3B9C6372"/>
    <w:rsid w:val="3BB60406"/>
    <w:rsid w:val="3C7D6B4A"/>
    <w:rsid w:val="3C826855"/>
    <w:rsid w:val="3CA408E8"/>
    <w:rsid w:val="3CBF08B8"/>
    <w:rsid w:val="3D615EC3"/>
    <w:rsid w:val="3D827DBA"/>
    <w:rsid w:val="3E2171FA"/>
    <w:rsid w:val="3E7027FD"/>
    <w:rsid w:val="3E856F1F"/>
    <w:rsid w:val="3EE250BA"/>
    <w:rsid w:val="3F6E2720"/>
    <w:rsid w:val="3F8B2050"/>
    <w:rsid w:val="3FA45178"/>
    <w:rsid w:val="3FB76397"/>
    <w:rsid w:val="3FC76631"/>
    <w:rsid w:val="404339FD"/>
    <w:rsid w:val="40693C3C"/>
    <w:rsid w:val="406A5E3B"/>
    <w:rsid w:val="406B50CC"/>
    <w:rsid w:val="4095260E"/>
    <w:rsid w:val="40980F08"/>
    <w:rsid w:val="412B5EF9"/>
    <w:rsid w:val="416B6CE2"/>
    <w:rsid w:val="41B617E9"/>
    <w:rsid w:val="42156510"/>
    <w:rsid w:val="42251994"/>
    <w:rsid w:val="426D0C07"/>
    <w:rsid w:val="42760499"/>
    <w:rsid w:val="42A725C4"/>
    <w:rsid w:val="42F71CEC"/>
    <w:rsid w:val="43911EEB"/>
    <w:rsid w:val="43BA782C"/>
    <w:rsid w:val="43BE0430"/>
    <w:rsid w:val="43E2516D"/>
    <w:rsid w:val="4410023A"/>
    <w:rsid w:val="443C6B00"/>
    <w:rsid w:val="44632243"/>
    <w:rsid w:val="448B46BD"/>
    <w:rsid w:val="449B6B1A"/>
    <w:rsid w:val="44C164DB"/>
    <w:rsid w:val="44D04DF5"/>
    <w:rsid w:val="451D4EF5"/>
    <w:rsid w:val="453C66A3"/>
    <w:rsid w:val="45917432"/>
    <w:rsid w:val="45C75F72"/>
    <w:rsid w:val="4752380F"/>
    <w:rsid w:val="477D7ED7"/>
    <w:rsid w:val="480C66F0"/>
    <w:rsid w:val="48B41258"/>
    <w:rsid w:val="48D12D87"/>
    <w:rsid w:val="494B4C4F"/>
    <w:rsid w:val="4981092F"/>
    <w:rsid w:val="4A0B5F87"/>
    <w:rsid w:val="4A323C48"/>
    <w:rsid w:val="4A7B2457"/>
    <w:rsid w:val="4A9061E0"/>
    <w:rsid w:val="4ADD3943"/>
    <w:rsid w:val="4AEC0AF8"/>
    <w:rsid w:val="4AEE5B50"/>
    <w:rsid w:val="4AF61407"/>
    <w:rsid w:val="4B236A53"/>
    <w:rsid w:val="4B4416F3"/>
    <w:rsid w:val="4BB61845"/>
    <w:rsid w:val="4BBB5CCD"/>
    <w:rsid w:val="4BDE7186"/>
    <w:rsid w:val="4C1166DC"/>
    <w:rsid w:val="4C416156"/>
    <w:rsid w:val="4C7605FF"/>
    <w:rsid w:val="4CD45A3E"/>
    <w:rsid w:val="4CDC1628"/>
    <w:rsid w:val="4D0933F1"/>
    <w:rsid w:val="4DFB01D4"/>
    <w:rsid w:val="4E66332D"/>
    <w:rsid w:val="4E776E4B"/>
    <w:rsid w:val="4E9F7546"/>
    <w:rsid w:val="4EB359AB"/>
    <w:rsid w:val="4EC85950"/>
    <w:rsid w:val="4F105D44"/>
    <w:rsid w:val="4F170F52"/>
    <w:rsid w:val="4F2427E6"/>
    <w:rsid w:val="4F381487"/>
    <w:rsid w:val="4F416513"/>
    <w:rsid w:val="4F6C36D0"/>
    <w:rsid w:val="4F832800"/>
    <w:rsid w:val="4FA76214"/>
    <w:rsid w:val="4FEF31B4"/>
    <w:rsid w:val="4FF4763C"/>
    <w:rsid w:val="50095F5C"/>
    <w:rsid w:val="508436A7"/>
    <w:rsid w:val="512344AA"/>
    <w:rsid w:val="51635294"/>
    <w:rsid w:val="51A83503"/>
    <w:rsid w:val="51AE14AA"/>
    <w:rsid w:val="51D02DBD"/>
    <w:rsid w:val="526925C3"/>
    <w:rsid w:val="526C5746"/>
    <w:rsid w:val="52E23187"/>
    <w:rsid w:val="52E65410"/>
    <w:rsid w:val="535556C4"/>
    <w:rsid w:val="53DA11A0"/>
    <w:rsid w:val="53E265AD"/>
    <w:rsid w:val="53ED6794"/>
    <w:rsid w:val="547E15C2"/>
    <w:rsid w:val="54B929BD"/>
    <w:rsid w:val="55102B67"/>
    <w:rsid w:val="55767554"/>
    <w:rsid w:val="55910872"/>
    <w:rsid w:val="55B6522E"/>
    <w:rsid w:val="5638698C"/>
    <w:rsid w:val="566D14D9"/>
    <w:rsid w:val="569C67A5"/>
    <w:rsid w:val="56D0597B"/>
    <w:rsid w:val="56EB3FA6"/>
    <w:rsid w:val="57252E86"/>
    <w:rsid w:val="573840A5"/>
    <w:rsid w:val="57A027D0"/>
    <w:rsid w:val="57B936FA"/>
    <w:rsid w:val="57CA203C"/>
    <w:rsid w:val="581110D0"/>
    <w:rsid w:val="583733A3"/>
    <w:rsid w:val="585F42E8"/>
    <w:rsid w:val="5862288E"/>
    <w:rsid w:val="58774DB2"/>
    <w:rsid w:val="58C03462"/>
    <w:rsid w:val="58C3742F"/>
    <w:rsid w:val="590B30A7"/>
    <w:rsid w:val="59762756"/>
    <w:rsid w:val="59864BB0"/>
    <w:rsid w:val="59DF6902"/>
    <w:rsid w:val="59DF6954"/>
    <w:rsid w:val="5A1C2EE4"/>
    <w:rsid w:val="5A6A0A65"/>
    <w:rsid w:val="5AD83297"/>
    <w:rsid w:val="5AE2742A"/>
    <w:rsid w:val="5AE7002E"/>
    <w:rsid w:val="5B27469B"/>
    <w:rsid w:val="5BA97484"/>
    <w:rsid w:val="5BBC4B8E"/>
    <w:rsid w:val="5BF63A6F"/>
    <w:rsid w:val="5C0F6B97"/>
    <w:rsid w:val="5C684CA7"/>
    <w:rsid w:val="5C7F0150"/>
    <w:rsid w:val="5C805BD1"/>
    <w:rsid w:val="5D211ED7"/>
    <w:rsid w:val="5D2353DA"/>
    <w:rsid w:val="5D2C5CEA"/>
    <w:rsid w:val="5D7F1C5E"/>
    <w:rsid w:val="5DE7421F"/>
    <w:rsid w:val="5DF66A37"/>
    <w:rsid w:val="5E1A7EF1"/>
    <w:rsid w:val="5E2D1110"/>
    <w:rsid w:val="5E541D16"/>
    <w:rsid w:val="5E727E53"/>
    <w:rsid w:val="5E797F0A"/>
    <w:rsid w:val="5F204545"/>
    <w:rsid w:val="5F345E70"/>
    <w:rsid w:val="5FC24A29"/>
    <w:rsid w:val="5FD30547"/>
    <w:rsid w:val="60204DC3"/>
    <w:rsid w:val="602E6F2F"/>
    <w:rsid w:val="60937F5B"/>
    <w:rsid w:val="60B552B6"/>
    <w:rsid w:val="60F32B9D"/>
    <w:rsid w:val="612358EA"/>
    <w:rsid w:val="612A0AF8"/>
    <w:rsid w:val="6139231D"/>
    <w:rsid w:val="61870E92"/>
    <w:rsid w:val="621D1385"/>
    <w:rsid w:val="6221580D"/>
    <w:rsid w:val="62444AC8"/>
    <w:rsid w:val="627B391D"/>
    <w:rsid w:val="62F23766"/>
    <w:rsid w:val="62F97A6F"/>
    <w:rsid w:val="637B6BBE"/>
    <w:rsid w:val="63CC5849"/>
    <w:rsid w:val="64283A29"/>
    <w:rsid w:val="645111D2"/>
    <w:rsid w:val="645B63B1"/>
    <w:rsid w:val="647414DA"/>
    <w:rsid w:val="647527DE"/>
    <w:rsid w:val="648B64D8"/>
    <w:rsid w:val="64AE5E3B"/>
    <w:rsid w:val="65135B60"/>
    <w:rsid w:val="653C47A6"/>
    <w:rsid w:val="655C3B7E"/>
    <w:rsid w:val="657C558F"/>
    <w:rsid w:val="66171B8A"/>
    <w:rsid w:val="662050EC"/>
    <w:rsid w:val="66D04BBC"/>
    <w:rsid w:val="67146B4F"/>
    <w:rsid w:val="67192A32"/>
    <w:rsid w:val="68447D40"/>
    <w:rsid w:val="68546F36"/>
    <w:rsid w:val="68994715"/>
    <w:rsid w:val="68C04067"/>
    <w:rsid w:val="68DE6E9B"/>
    <w:rsid w:val="68E56825"/>
    <w:rsid w:val="69234EE5"/>
    <w:rsid w:val="694B76BF"/>
    <w:rsid w:val="69837EE6"/>
    <w:rsid w:val="6987602F"/>
    <w:rsid w:val="699A724E"/>
    <w:rsid w:val="69F05A5E"/>
    <w:rsid w:val="6A624A98"/>
    <w:rsid w:val="6A82754B"/>
    <w:rsid w:val="6AAE7116"/>
    <w:rsid w:val="6ABD3EAD"/>
    <w:rsid w:val="6B061D23"/>
    <w:rsid w:val="6B0E4BB1"/>
    <w:rsid w:val="6B5243A0"/>
    <w:rsid w:val="6BFD522C"/>
    <w:rsid w:val="6C5D7D56"/>
    <w:rsid w:val="6C662BE4"/>
    <w:rsid w:val="6C741EF9"/>
    <w:rsid w:val="6C9A59BC"/>
    <w:rsid w:val="6CAE465D"/>
    <w:rsid w:val="6CC72DCE"/>
    <w:rsid w:val="6D3D707A"/>
    <w:rsid w:val="6DA35E6F"/>
    <w:rsid w:val="6DD16EDF"/>
    <w:rsid w:val="6DD369BE"/>
    <w:rsid w:val="6DE138FF"/>
    <w:rsid w:val="6DF72075"/>
    <w:rsid w:val="6E573394"/>
    <w:rsid w:val="6E8354DD"/>
    <w:rsid w:val="6E8A48AD"/>
    <w:rsid w:val="6ECD4657"/>
    <w:rsid w:val="6EFA1CA3"/>
    <w:rsid w:val="6F3574FF"/>
    <w:rsid w:val="6F792572"/>
    <w:rsid w:val="6F7B5355"/>
    <w:rsid w:val="6F884D8A"/>
    <w:rsid w:val="6FA40E37"/>
    <w:rsid w:val="6FC4136C"/>
    <w:rsid w:val="6FD12C00"/>
    <w:rsid w:val="7030649D"/>
    <w:rsid w:val="707359D8"/>
    <w:rsid w:val="70B46A76"/>
    <w:rsid w:val="70C50F0F"/>
    <w:rsid w:val="70C61007"/>
    <w:rsid w:val="70CF2B23"/>
    <w:rsid w:val="70DF526C"/>
    <w:rsid w:val="71167A14"/>
    <w:rsid w:val="7119421C"/>
    <w:rsid w:val="71822E6D"/>
    <w:rsid w:val="719B56EF"/>
    <w:rsid w:val="71B61B1C"/>
    <w:rsid w:val="71DB1D5C"/>
    <w:rsid w:val="71E44BEA"/>
    <w:rsid w:val="72280B74"/>
    <w:rsid w:val="730936C7"/>
    <w:rsid w:val="731E7DE9"/>
    <w:rsid w:val="733F3BA1"/>
    <w:rsid w:val="735B6AB0"/>
    <w:rsid w:val="73D82A9B"/>
    <w:rsid w:val="73F00142"/>
    <w:rsid w:val="740372BA"/>
    <w:rsid w:val="7445564D"/>
    <w:rsid w:val="745C5273"/>
    <w:rsid w:val="746639C2"/>
    <w:rsid w:val="74A137E9"/>
    <w:rsid w:val="74C87E25"/>
    <w:rsid w:val="752B4646"/>
    <w:rsid w:val="757A40DA"/>
    <w:rsid w:val="759407F3"/>
    <w:rsid w:val="75B00123"/>
    <w:rsid w:val="75C20564"/>
    <w:rsid w:val="75E26373"/>
    <w:rsid w:val="75E37678"/>
    <w:rsid w:val="76410B7F"/>
    <w:rsid w:val="7649701C"/>
    <w:rsid w:val="766A2DD4"/>
    <w:rsid w:val="77712302"/>
    <w:rsid w:val="77935D3A"/>
    <w:rsid w:val="77DC19B1"/>
    <w:rsid w:val="78782796"/>
    <w:rsid w:val="79427FFF"/>
    <w:rsid w:val="795A0F29"/>
    <w:rsid w:val="797D4961"/>
    <w:rsid w:val="79A149AA"/>
    <w:rsid w:val="79BF0534"/>
    <w:rsid w:val="79E1494E"/>
    <w:rsid w:val="7A9B3AB3"/>
    <w:rsid w:val="7AD54B92"/>
    <w:rsid w:val="7AF43248"/>
    <w:rsid w:val="7B245F96"/>
    <w:rsid w:val="7B3B2796"/>
    <w:rsid w:val="7B5876EA"/>
    <w:rsid w:val="7B870239"/>
    <w:rsid w:val="7B9B3656"/>
    <w:rsid w:val="7BFB2776"/>
    <w:rsid w:val="7C594D0E"/>
    <w:rsid w:val="7C8E7766"/>
    <w:rsid w:val="7CCB75CB"/>
    <w:rsid w:val="7CD5373B"/>
    <w:rsid w:val="7D1D7A9E"/>
    <w:rsid w:val="7D66524B"/>
    <w:rsid w:val="7D7D4E70"/>
    <w:rsid w:val="7D85227D"/>
    <w:rsid w:val="7D8A4186"/>
    <w:rsid w:val="7DC70768"/>
    <w:rsid w:val="7E0E0B1F"/>
    <w:rsid w:val="7E610966"/>
    <w:rsid w:val="7EC31904"/>
    <w:rsid w:val="7ED4682F"/>
    <w:rsid w:val="7F3B60CB"/>
    <w:rsid w:val="7F7052A0"/>
    <w:rsid w:val="7F966C81"/>
    <w:rsid w:val="7FE06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2022-11-11T07:50:00Z</dcterms:created>
  <dc:creator>MAS GAMING</dc:creator>
  <cp:lastModifiedBy>Liem, Roy Marcelino</cp:lastModifiedBy>
  <dcterms:modified xsi:type="dcterms:W3CDTF">2022-12-02T10:46:37Z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9F61EF6370B5490882058543728AEEFD</vt:lpwstr>
  </property>
</Properties>
</file>