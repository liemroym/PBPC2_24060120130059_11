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lang w:val="en-US"/>
        </w:rPr>
      </w:pPr>
      <w:r>
        <w:rPr>
          <w:rFonts w:hint="default"/>
          <w:b/>
          <w:bCs/>
          <w:lang w:val="en-US"/>
        </w:rPr>
        <w:t>TUGAS PRAKTIKUM 10 PENGEMBANGAN BERBASIS PLATFORM</w:t>
      </w:r>
    </w:p>
    <w:p>
      <w:pPr>
        <w:jc w:val="center"/>
        <w:rPr>
          <w:rFonts w:hint="default"/>
          <w:b/>
          <w:bCs/>
          <w:lang w:val="en-US"/>
        </w:rPr>
      </w:pPr>
      <w:r>
        <w:rPr>
          <w:rFonts w:hint="default"/>
          <w:b/>
          <w:bCs/>
          <w:lang w:val="en-US"/>
        </w:rPr>
        <w:t>ANDROID: VIEW DAN VIEW GROUP</w:t>
      </w:r>
    </w:p>
    <w:p>
      <w:pPr>
        <w:rPr>
          <w:rFonts w:hint="default"/>
          <w:b w:val="0"/>
          <w:bCs w:val="0"/>
          <w:lang w:val="en-US"/>
        </w:rPr>
      </w:pPr>
      <w:r>
        <w:rPr>
          <w:rFonts w:hint="default"/>
          <w:b w:val="0"/>
          <w:bCs w:val="0"/>
          <w:lang w:val="en-US"/>
        </w:rPr>
        <w:t>Tugas:</w:t>
      </w:r>
    </w:p>
    <w:p>
      <w:pPr>
        <w:ind w:firstLine="420" w:firstLineChars="0"/>
        <w:jc w:val="both"/>
        <w:rPr>
          <w:rFonts w:hint="default"/>
          <w:b w:val="0"/>
          <w:bCs w:val="0"/>
          <w:lang w:val="en-US"/>
        </w:rPr>
      </w:pPr>
      <w:r>
        <w:rPr>
          <w:rFonts w:hint="default"/>
          <w:b w:val="0"/>
          <w:bCs w:val="0"/>
          <w:lang w:val="en-US"/>
        </w:rPr>
        <w:t>Buatlah aplikasi sesuai dengan penjelasan di modul praktikum 10! Ubah foto produk, penjelasan produk elektronik, dan foto penjual dengan yang lainnya serta ubah nama penjual menjadi nama masing-masing. Lalu buat 2 buah button, dimana button pertama digunakan untuk menghubungi CS (Dial nomor HP) dan button kedua digunakan untuk menampilkan halaman “Produk telah berhasil dibeli”. Setalah itu, screenshot kode dan berikan penjelasannya!</w:t>
      </w:r>
    </w:p>
    <w:p>
      <w:pPr>
        <w:rPr>
          <w:rFonts w:hint="default"/>
          <w:b/>
          <w:bCs/>
          <w:lang w:val="en-US"/>
        </w:rPr>
      </w:pPr>
    </w:p>
    <w:p>
      <w:pPr>
        <w:rPr>
          <w:rFonts w:hint="default"/>
          <w:b/>
          <w:bCs/>
          <w:lang w:val="en-US"/>
        </w:rPr>
      </w:pPr>
      <w:r>
        <w:rPr>
          <w:rFonts w:hint="default"/>
          <w:b/>
          <w:bCs/>
          <w:u w:val="single"/>
          <w:lang w:val="en-US"/>
        </w:rPr>
        <w:t>Resources</w:t>
      </w:r>
      <w:r>
        <w:rPr>
          <w:rFonts w:hint="default"/>
          <w:b/>
          <w:bCs/>
          <w:lang w:val="en-US"/>
        </w:rPr>
        <w:t>:</w:t>
      </w:r>
    </w:p>
    <w:p>
      <w:pPr>
        <w:rPr>
          <w:rFonts w:hint="default"/>
          <w:b w:val="0"/>
          <w:bCs w:val="0"/>
          <w:lang w:val="en-US"/>
        </w:rPr>
      </w:pPr>
      <w:r>
        <w:rPr>
          <w:rFonts w:hint="default"/>
          <w:b/>
          <w:bCs/>
          <w:lang w:val="en-US"/>
        </w:rPr>
        <w:t>res/drawable</w:t>
      </w:r>
    </w:p>
    <w:p>
      <w:pPr>
        <w:jc w:val="center"/>
      </w:pPr>
      <w:r>
        <w:drawing>
          <wp:inline distT="0" distB="0" distL="114300" distR="114300">
            <wp:extent cx="2872740" cy="1726565"/>
            <wp:effectExtent l="0" t="0" r="7620" b="10795"/>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7"/>
                    <a:stretch>
                      <a:fillRect/>
                    </a:stretch>
                  </pic:blipFill>
                  <pic:spPr>
                    <a:xfrm>
                      <a:off x="0" y="0"/>
                      <a:ext cx="2872740" cy="1726565"/>
                    </a:xfrm>
                    <a:prstGeom prst="rect">
                      <a:avLst/>
                    </a:prstGeom>
                    <a:noFill/>
                    <a:ln>
                      <a:noFill/>
                    </a:ln>
                  </pic:spPr>
                </pic:pic>
              </a:graphicData>
            </a:graphic>
          </wp:inline>
        </w:drawing>
      </w:r>
    </w:p>
    <w:p>
      <w:pPr>
        <w:jc w:val="center"/>
      </w:pPr>
    </w:p>
    <w:p>
      <w:pPr>
        <w:jc w:val="center"/>
        <w:rPr>
          <w:rFonts w:hint="default"/>
          <w:lang w:val="en-US"/>
        </w:rPr>
      </w:pPr>
      <w:r>
        <w:rPr>
          <w:rFonts w:hint="default"/>
          <w:lang w:val="en-US"/>
        </w:rPr>
        <w:drawing>
          <wp:inline distT="0" distB="0" distL="114300" distR="114300">
            <wp:extent cx="1294765" cy="1294765"/>
            <wp:effectExtent l="0" t="0" r="635" b="635"/>
            <wp:docPr id="18" name="Picture 18" descr="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rduino"/>
                    <pic:cNvPicPr>
                      <a:picLocks noChangeAspect="1"/>
                    </pic:cNvPicPr>
                  </pic:nvPicPr>
                  <pic:blipFill>
                    <a:blip r:embed="rId8"/>
                    <a:stretch>
                      <a:fillRect/>
                    </a:stretch>
                  </pic:blipFill>
                  <pic:spPr>
                    <a:xfrm>
                      <a:off x="0" y="0"/>
                      <a:ext cx="1294765" cy="1294765"/>
                    </a:xfrm>
                    <a:prstGeom prst="rect">
                      <a:avLst/>
                    </a:prstGeom>
                  </pic:spPr>
                </pic:pic>
              </a:graphicData>
            </a:graphic>
          </wp:inline>
        </w:drawing>
      </w:r>
      <w:r>
        <w:rPr>
          <w:rFonts w:hint="default"/>
          <w:lang w:val="en-US"/>
        </w:rPr>
        <w:tab/>
        <w:t/>
      </w:r>
      <w:r>
        <w:rPr>
          <w:rFonts w:hint="default"/>
          <w:lang w:val="en-US"/>
        </w:rPr>
        <w:tab/>
        <w:t/>
      </w:r>
      <w:r>
        <w:rPr>
          <w:rFonts w:hint="default"/>
          <w:lang w:val="en-US"/>
        </w:rPr>
        <w:tab/>
      </w:r>
      <w:r>
        <w:rPr>
          <w:rFonts w:hint="default"/>
          <w:lang w:val="en-US"/>
        </w:rPr>
        <w:drawing>
          <wp:inline distT="0" distB="0" distL="114300" distR="114300">
            <wp:extent cx="1286510" cy="1286510"/>
            <wp:effectExtent l="0" t="0" r="8890" b="8890"/>
            <wp:docPr id="19" name="Picture 19" descr="foto_penj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foto_penjual"/>
                    <pic:cNvPicPr>
                      <a:picLocks noChangeAspect="1"/>
                    </pic:cNvPicPr>
                  </pic:nvPicPr>
                  <pic:blipFill>
                    <a:blip r:embed="rId9"/>
                    <a:stretch>
                      <a:fillRect/>
                    </a:stretch>
                  </pic:blipFill>
                  <pic:spPr>
                    <a:xfrm>
                      <a:off x="0" y="0"/>
                      <a:ext cx="1286510" cy="1286510"/>
                    </a:xfrm>
                    <a:prstGeom prst="rect">
                      <a:avLst/>
                    </a:prstGeom>
                  </pic:spPr>
                </pic:pic>
              </a:graphicData>
            </a:graphic>
          </wp:inline>
        </w:drawing>
      </w:r>
      <w:r>
        <w:rPr>
          <w:rFonts w:hint="default"/>
          <w:lang w:val="en-US"/>
        </w:rPr>
        <w:tab/>
        <w:t/>
      </w:r>
      <w:r>
        <w:rPr>
          <w:rFonts w:hint="default"/>
          <w:lang w:val="en-US"/>
        </w:rPr>
        <w:tab/>
        <w:t/>
      </w:r>
      <w:r>
        <w:rPr>
          <w:rFonts w:hint="default"/>
          <w:lang w:val="en-US"/>
        </w:rPr>
        <w:tab/>
      </w:r>
      <w:r>
        <w:rPr>
          <w:rFonts w:hint="default"/>
          <w:lang w:val="en-US"/>
        </w:rPr>
        <w:drawing>
          <wp:inline distT="0" distB="0" distL="114300" distR="114300">
            <wp:extent cx="1288415" cy="1288415"/>
            <wp:effectExtent l="0" t="0" r="6985" b="6985"/>
            <wp:docPr id="17" name="Picture 1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eckmark"/>
                    <pic:cNvPicPr>
                      <a:picLocks noChangeAspect="1"/>
                    </pic:cNvPicPr>
                  </pic:nvPicPr>
                  <pic:blipFill>
                    <a:blip r:embed="rId10"/>
                    <a:stretch>
                      <a:fillRect/>
                    </a:stretch>
                  </pic:blipFill>
                  <pic:spPr>
                    <a:xfrm>
                      <a:off x="0" y="0"/>
                      <a:ext cx="1288415" cy="1288415"/>
                    </a:xfrm>
                    <a:prstGeom prst="rect">
                      <a:avLst/>
                    </a:prstGeom>
                  </pic:spPr>
                </pic:pic>
              </a:graphicData>
            </a:graphic>
          </wp:inline>
        </w:drawing>
      </w:r>
    </w:p>
    <w:p>
      <w:pPr>
        <w:tabs>
          <w:tab w:val="center" w:pos="1200"/>
          <w:tab w:val="center" w:pos="4080"/>
          <w:tab w:val="center" w:pos="6960"/>
        </w:tabs>
        <w:jc w:val="both"/>
        <w:rPr>
          <w:rFonts w:hint="default"/>
          <w:lang w:val="en-US"/>
        </w:rPr>
      </w:pPr>
      <w:r>
        <w:rPr>
          <w:rFonts w:hint="default"/>
          <w:lang w:val="en-US"/>
        </w:rPr>
        <w:tab/>
        <w:t>arduino.jpg</w:t>
      </w:r>
      <w:r>
        <w:rPr>
          <w:rFonts w:hint="default"/>
          <w:lang w:val="en-US"/>
        </w:rPr>
        <w:tab/>
        <w:t>foto_penjual.jpg</w:t>
      </w:r>
      <w:r>
        <w:rPr>
          <w:rFonts w:hint="default"/>
          <w:lang w:val="en-US"/>
        </w:rPr>
        <w:tab/>
        <w:t>checkmark.jpg</w:t>
      </w:r>
    </w:p>
    <w:p>
      <w:pPr>
        <w:tabs>
          <w:tab w:val="center" w:pos="1200"/>
          <w:tab w:val="center" w:pos="4080"/>
          <w:tab w:val="center" w:pos="6960"/>
        </w:tabs>
        <w:jc w:val="both"/>
        <w:rPr>
          <w:rFonts w:hint="default"/>
          <w:lang w:val="en-US"/>
        </w:rPr>
      </w:pPr>
    </w:p>
    <w:p>
      <w:pPr>
        <w:ind w:firstLine="420" w:firstLineChars="0"/>
        <w:rPr>
          <w:rFonts w:hint="default"/>
          <w:b w:val="0"/>
          <w:bCs w:val="0"/>
          <w:lang w:val="en-US"/>
        </w:rPr>
      </w:pPr>
      <w:r>
        <w:rPr>
          <w:rFonts w:hint="default"/>
          <w:b w:val="0"/>
          <w:bCs w:val="0"/>
          <w:lang w:val="en-US"/>
        </w:rPr>
        <w:t xml:space="preserve">Gambar-gambar yang digunakan di dalam aplikasi dimasukkan ke dalam folder resource “drawable”. </w:t>
      </w:r>
    </w:p>
    <w:p>
      <w:pPr>
        <w:rPr>
          <w:rFonts w:hint="default"/>
          <w:b/>
          <w:bCs/>
          <w:lang w:val="en-US"/>
        </w:rPr>
      </w:pPr>
    </w:p>
    <w:p>
      <w:pPr>
        <w:rPr>
          <w:rFonts w:hint="default"/>
          <w:b/>
          <w:bCs/>
          <w:lang w:val="en-US"/>
        </w:rPr>
      </w:pPr>
      <w:r>
        <w:rPr>
          <w:rFonts w:hint="default"/>
          <w:b/>
          <w:bCs/>
          <w:lang w:val="en-US"/>
        </w:rPr>
        <w:br w:type="page"/>
      </w:r>
    </w:p>
    <w:p>
      <w:pPr>
        <w:rPr>
          <w:rFonts w:hint="default"/>
          <w:b/>
          <w:bCs/>
          <w:lang w:val="en-US"/>
        </w:rPr>
      </w:pPr>
      <w:r>
        <w:rPr>
          <w:rFonts w:hint="default"/>
          <w:b/>
          <w:bCs/>
          <w:lang w:val="en-US"/>
        </w:rPr>
        <w:t>strings.xml</w:t>
      </w:r>
    </w:p>
    <w:p>
      <w:pPr>
        <w:ind w:firstLine="420" w:firstLineChars="0"/>
        <w:rPr>
          <w:rFonts w:hint="default"/>
          <w:b w:val="0"/>
          <w:bCs w:val="0"/>
          <w:lang w:val="en-US"/>
        </w:rPr>
      </w:pPr>
      <w:r>
        <w:rPr>
          <w:rFonts w:hint="default"/>
          <w:b w:val="0"/>
          <w:bCs w:val="0"/>
          <w:lang w:val="en-US"/>
        </w:rPr>
        <w:t>Berisikan string yang akan digunakan di dalam layout. Terdiri dari:</w:t>
      </w:r>
    </w:p>
    <w:p>
      <w:pPr>
        <w:rPr>
          <w:rFonts w:hint="default"/>
          <w:b w:val="0"/>
          <w:bCs w:val="0"/>
          <w:lang w:val="en-US"/>
        </w:rPr>
      </w:pPr>
      <w:r>
        <w:drawing>
          <wp:inline distT="0" distB="0" distL="114300" distR="114300">
            <wp:extent cx="5266690" cy="3713480"/>
            <wp:effectExtent l="0" t="0" r="6350" b="508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pic:cNvPicPr>
                  </pic:nvPicPr>
                  <pic:blipFill>
                    <a:blip r:embed="rId11"/>
                    <a:stretch>
                      <a:fillRect/>
                    </a:stretch>
                  </pic:blipFill>
                  <pic:spPr>
                    <a:xfrm>
                      <a:off x="0" y="0"/>
                      <a:ext cx="5266690" cy="3713480"/>
                    </a:xfrm>
                    <a:prstGeom prst="rect">
                      <a:avLst/>
                    </a:prstGeom>
                    <a:noFill/>
                    <a:ln>
                      <a:noFill/>
                    </a:ln>
                  </pic:spPr>
                </pic:pic>
              </a:graphicData>
            </a:graphic>
          </wp:inline>
        </w:drawing>
      </w:r>
    </w:p>
    <w:p>
      <w:pPr>
        <w:jc w:val="center"/>
        <w:rPr>
          <w:rFonts w:hint="default"/>
          <w:b w:val="0"/>
          <w:bCs w:val="0"/>
          <w:lang w:val="en-US"/>
        </w:rPr>
      </w:pPr>
      <w:r>
        <w:rPr>
          <w:rFonts w:hint="default"/>
          <w:b w:val="0"/>
          <w:bCs w:val="0"/>
          <w:lang w:val="en-US"/>
        </w:rPr>
        <w:t>Deskripsi produk dan jumlah stok</w:t>
      </w:r>
    </w:p>
    <w:p>
      <w:pPr>
        <w:jc w:val="center"/>
      </w:pPr>
      <w:r>
        <w:drawing>
          <wp:inline distT="0" distB="0" distL="114300" distR="114300">
            <wp:extent cx="5267960" cy="3817620"/>
            <wp:effectExtent l="0" t="0" r="5080" b="762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12"/>
                    <a:stretch>
                      <a:fillRect/>
                    </a:stretch>
                  </pic:blipFill>
                  <pic:spPr>
                    <a:xfrm>
                      <a:off x="0" y="0"/>
                      <a:ext cx="5267960" cy="3817620"/>
                    </a:xfrm>
                    <a:prstGeom prst="rect">
                      <a:avLst/>
                    </a:prstGeom>
                    <a:noFill/>
                    <a:ln>
                      <a:noFill/>
                    </a:ln>
                  </pic:spPr>
                </pic:pic>
              </a:graphicData>
            </a:graphic>
          </wp:inline>
        </w:drawing>
      </w:r>
    </w:p>
    <w:p>
      <w:pPr>
        <w:jc w:val="center"/>
        <w:rPr>
          <w:rFonts w:hint="default"/>
          <w:lang w:val="en-US"/>
        </w:rPr>
      </w:pPr>
      <w:r>
        <w:rPr>
          <w:rFonts w:hint="default"/>
          <w:lang w:val="en-US"/>
        </w:rPr>
        <w:t>String untuk tabel spesifikasi produk</w:t>
      </w:r>
    </w:p>
    <w:p>
      <w:pPr>
        <w:jc w:val="center"/>
      </w:pPr>
      <w:r>
        <w:drawing>
          <wp:inline distT="0" distB="0" distL="114300" distR="114300">
            <wp:extent cx="5269230" cy="1864995"/>
            <wp:effectExtent l="0" t="0" r="3810" b="9525"/>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13"/>
                    <a:stretch>
                      <a:fillRect/>
                    </a:stretch>
                  </pic:blipFill>
                  <pic:spPr>
                    <a:xfrm>
                      <a:off x="0" y="0"/>
                      <a:ext cx="5269230" cy="1864995"/>
                    </a:xfrm>
                    <a:prstGeom prst="rect">
                      <a:avLst/>
                    </a:prstGeom>
                    <a:noFill/>
                    <a:ln>
                      <a:noFill/>
                    </a:ln>
                  </pic:spPr>
                </pic:pic>
              </a:graphicData>
            </a:graphic>
          </wp:inline>
        </w:drawing>
      </w:r>
    </w:p>
    <w:p>
      <w:pPr>
        <w:jc w:val="center"/>
        <w:rPr>
          <w:rFonts w:hint="default"/>
          <w:lang w:val="en-US"/>
        </w:rPr>
      </w:pPr>
      <w:r>
        <w:rPr>
          <w:rFonts w:hint="default"/>
          <w:lang w:val="en-US"/>
        </w:rPr>
        <w:t>String nama penjual, button text, harga, jumlah foto, dan string notifikasi pembelian</w:t>
      </w:r>
    </w:p>
    <w:p>
      <w:pPr>
        <w:rPr>
          <w:rFonts w:hint="default"/>
          <w:b w:val="0"/>
          <w:bCs w:val="0"/>
          <w:lang w:val="en-US"/>
        </w:rPr>
      </w:pPr>
    </w:p>
    <w:p>
      <w:pPr>
        <w:rPr>
          <w:rFonts w:hint="default"/>
          <w:b/>
          <w:bCs/>
          <w:lang w:val="en-US"/>
        </w:rPr>
      </w:pPr>
      <w:r>
        <w:rPr>
          <w:rFonts w:hint="default"/>
          <w:b/>
          <w:bCs/>
          <w:lang w:val="en-US"/>
        </w:rPr>
        <w:t>activity_main.xml</w:t>
      </w:r>
    </w:p>
    <w:p>
      <w:pPr>
        <w:rPr>
          <w:rFonts w:hint="default"/>
          <w:b w:val="0"/>
          <w:bCs w:val="0"/>
          <w:lang w:val="en-US"/>
        </w:rPr>
      </w:pPr>
      <w:r>
        <w:rPr>
          <w:rFonts w:hint="default"/>
          <w:b w:val="0"/>
          <w:bCs w:val="0"/>
          <w:lang w:val="en-US"/>
        </w:rPr>
        <w:t>Kode layout dari MainActivity</w:t>
      </w:r>
    </w:p>
    <w:p>
      <w:r>
        <w:drawing>
          <wp:inline distT="0" distB="0" distL="114300" distR="114300">
            <wp:extent cx="5267960" cy="2381250"/>
            <wp:effectExtent l="0" t="0" r="5080" b="1143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pic:cNvPicPr>
                      <a:picLocks noChangeAspect="1"/>
                    </pic:cNvPicPr>
                  </pic:nvPicPr>
                  <pic:blipFill>
                    <a:blip r:embed="rId14"/>
                    <a:srcRect b="47640"/>
                    <a:stretch>
                      <a:fillRect/>
                    </a:stretch>
                  </pic:blipFill>
                  <pic:spPr>
                    <a:xfrm>
                      <a:off x="0" y="0"/>
                      <a:ext cx="5267960" cy="2381250"/>
                    </a:xfrm>
                    <a:prstGeom prst="rect">
                      <a:avLst/>
                    </a:prstGeom>
                    <a:noFill/>
                    <a:ln>
                      <a:noFill/>
                    </a:ln>
                  </pic:spPr>
                </pic:pic>
              </a:graphicData>
            </a:graphic>
          </wp:inline>
        </w:drawing>
      </w:r>
    </w:p>
    <w:p>
      <w:pPr>
        <w:ind w:firstLine="420" w:firstLineChars="0"/>
        <w:jc w:val="both"/>
        <w:rPr>
          <w:rFonts w:hint="default"/>
          <w:lang w:val="en-US"/>
        </w:rPr>
      </w:pPr>
      <w:r>
        <w:rPr>
          <w:rFonts w:hint="default"/>
          <w:lang w:val="en-US"/>
        </w:rPr>
        <w:t>Kode di atas merupakan layout dari MainActivity. Seluruh layout MainActivity dibungkus dalam ScrollView karena isi deskripsi produk dapat memanjang ke bawah, sehingga tidak semua bagian MainActivity muat dalam satu screen dan harus dilakukan scrolling untuk melihat keseluruhan layout. LinearLayout digunakan untuk menata agar seluruh komponen layout dapat ditampilkan seperti list (setiap komponen tertata secara vertikal).</w:t>
      </w:r>
    </w:p>
    <w:p>
      <w:pPr>
        <w:jc w:val="center"/>
        <w:rPr>
          <w:rFonts w:hint="default"/>
          <w:lang w:val="en-US"/>
        </w:rPr>
      </w:pPr>
      <w:r>
        <w:drawing>
          <wp:inline distT="0" distB="0" distL="114300" distR="114300">
            <wp:extent cx="2651760" cy="1531620"/>
            <wp:effectExtent l="0" t="0" r="0" b="762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pic:cNvPicPr>
                      <a:picLocks noChangeAspect="1"/>
                    </pic:cNvPicPr>
                  </pic:nvPicPr>
                  <pic:blipFill>
                    <a:blip r:embed="rId15"/>
                    <a:stretch>
                      <a:fillRect/>
                    </a:stretch>
                  </pic:blipFill>
                  <pic:spPr>
                    <a:xfrm>
                      <a:off x="0" y="0"/>
                      <a:ext cx="2651760" cy="1531620"/>
                    </a:xfrm>
                    <a:prstGeom prst="rect">
                      <a:avLst/>
                    </a:prstGeom>
                    <a:noFill/>
                    <a:ln>
                      <a:noFill/>
                    </a:ln>
                  </pic:spPr>
                </pic:pic>
              </a:graphicData>
            </a:graphic>
          </wp:inline>
        </w:drawing>
      </w:r>
    </w:p>
    <w:p>
      <w:pPr>
        <w:jc w:val="center"/>
      </w:pPr>
      <w:r>
        <w:drawing>
          <wp:inline distT="0" distB="0" distL="114300" distR="114300">
            <wp:extent cx="3548380" cy="3335020"/>
            <wp:effectExtent l="0" t="0" r="2540" b="254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pic:cNvPicPr>
                      <a:picLocks noChangeAspect="1"/>
                    </pic:cNvPicPr>
                  </pic:nvPicPr>
                  <pic:blipFill>
                    <a:blip r:embed="rId16"/>
                    <a:stretch>
                      <a:fillRect/>
                    </a:stretch>
                  </pic:blipFill>
                  <pic:spPr>
                    <a:xfrm>
                      <a:off x="0" y="0"/>
                      <a:ext cx="3548380" cy="3335020"/>
                    </a:xfrm>
                    <a:prstGeom prst="rect">
                      <a:avLst/>
                    </a:prstGeom>
                    <a:noFill/>
                    <a:ln>
                      <a:noFill/>
                    </a:ln>
                  </pic:spPr>
                </pic:pic>
              </a:graphicData>
            </a:graphic>
          </wp:inline>
        </w:drawing>
      </w:r>
    </w:p>
    <w:p>
      <w:pPr>
        <w:ind w:firstLine="420" w:firstLineChars="0"/>
        <w:jc w:val="both"/>
        <w:rPr>
          <w:rFonts w:hint="default"/>
          <w:lang w:val="en-US"/>
        </w:rPr>
      </w:pPr>
      <w:r>
        <w:rPr>
          <w:rFonts w:hint="default"/>
          <w:lang w:val="en-US"/>
        </w:rPr>
        <w:t xml:space="preserve">Komponen pertama yang akan ditampilkan (komponen yang ditampilkan paling atas) adalah bagian gambar dan jumlah gambar yang ada. FrameLayout digunakan karena teks jumlah gambar akan ditampilkan di atas gambar (gambar ditumpuk dengan teks). Komponen pertama dari FrameLayout akan menjadi alas dari komponen lainnya (komponen pertama akan ditumpuk dengan komponen seterusnya), maka dari itu, ImageView dengan source gambar arduino.jpg menjadi komponen pertama. Setelah itu, sebuah TextView berisikan string jumlah foto menjadi komponen kedua. </w:t>
      </w:r>
    </w:p>
    <w:p>
      <w:pPr>
        <w:ind w:firstLine="420" w:firstLineChars="0"/>
        <w:jc w:val="center"/>
        <w:rPr>
          <w:rFonts w:hint="default"/>
          <w:lang w:val="en-US"/>
        </w:rPr>
      </w:pPr>
      <w:r>
        <w:drawing>
          <wp:inline distT="0" distB="0" distL="114300" distR="114300">
            <wp:extent cx="2228215" cy="3262630"/>
            <wp:effectExtent l="0" t="0" r="12065" b="1397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6"/>
                    <pic:cNvPicPr>
                      <a:picLocks noChangeAspect="1"/>
                    </pic:cNvPicPr>
                  </pic:nvPicPr>
                  <pic:blipFill>
                    <a:blip r:embed="rId17"/>
                    <a:stretch>
                      <a:fillRect/>
                    </a:stretch>
                  </pic:blipFill>
                  <pic:spPr>
                    <a:xfrm>
                      <a:off x="0" y="0"/>
                      <a:ext cx="2228215" cy="3262630"/>
                    </a:xfrm>
                    <a:prstGeom prst="rect">
                      <a:avLst/>
                    </a:prstGeom>
                    <a:noFill/>
                    <a:ln>
                      <a:noFill/>
                    </a:ln>
                  </pic:spPr>
                </pic:pic>
              </a:graphicData>
            </a:graphic>
          </wp:inline>
        </w:drawing>
      </w:r>
    </w:p>
    <w:p>
      <w:pPr>
        <w:jc w:val="center"/>
      </w:pPr>
      <w:r>
        <w:drawing>
          <wp:inline distT="0" distB="0" distL="114300" distR="114300">
            <wp:extent cx="4736465" cy="4690110"/>
            <wp:effectExtent l="0" t="0" r="3175" b="3810"/>
            <wp:docPr id="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8"/>
                    <pic:cNvPicPr>
                      <a:picLocks noChangeAspect="1"/>
                    </pic:cNvPicPr>
                  </pic:nvPicPr>
                  <pic:blipFill>
                    <a:blip r:embed="rId18"/>
                    <a:stretch>
                      <a:fillRect/>
                    </a:stretch>
                  </pic:blipFill>
                  <pic:spPr>
                    <a:xfrm>
                      <a:off x="0" y="0"/>
                      <a:ext cx="4736465" cy="4690110"/>
                    </a:xfrm>
                    <a:prstGeom prst="rect">
                      <a:avLst/>
                    </a:prstGeom>
                    <a:noFill/>
                    <a:ln>
                      <a:noFill/>
                    </a:ln>
                  </pic:spPr>
                </pic:pic>
              </a:graphicData>
            </a:graphic>
          </wp:inline>
        </w:drawing>
      </w:r>
    </w:p>
    <w:p>
      <w:pPr>
        <w:jc w:val="center"/>
        <w:rPr>
          <w:rFonts w:hint="default"/>
          <w:lang w:val="en-US"/>
        </w:rPr>
      </w:pPr>
      <w:r>
        <w:drawing>
          <wp:inline distT="0" distB="0" distL="114300" distR="114300">
            <wp:extent cx="4600575" cy="3690620"/>
            <wp:effectExtent l="0" t="0" r="1905" b="12700"/>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9"/>
                    <pic:cNvPicPr>
                      <a:picLocks noChangeAspect="1"/>
                    </pic:cNvPicPr>
                  </pic:nvPicPr>
                  <pic:blipFill>
                    <a:blip r:embed="rId19"/>
                    <a:stretch>
                      <a:fillRect/>
                    </a:stretch>
                  </pic:blipFill>
                  <pic:spPr>
                    <a:xfrm>
                      <a:off x="0" y="0"/>
                      <a:ext cx="4600575" cy="3690620"/>
                    </a:xfrm>
                    <a:prstGeom prst="rect">
                      <a:avLst/>
                    </a:prstGeom>
                    <a:noFill/>
                    <a:ln>
                      <a:noFill/>
                    </a:ln>
                  </pic:spPr>
                </pic:pic>
              </a:graphicData>
            </a:graphic>
          </wp:inline>
        </w:drawing>
      </w:r>
      <w:r>
        <w:rPr>
          <w:rFonts w:hint="default"/>
          <w:lang w:val="en-US"/>
        </w:rPr>
        <w:tab/>
      </w:r>
    </w:p>
    <w:p>
      <w:pPr>
        <w:jc w:val="both"/>
        <w:rPr>
          <w:rFonts w:hint="default"/>
          <w:lang w:val="en-US"/>
        </w:rPr>
      </w:pPr>
      <w:r>
        <w:rPr>
          <w:rFonts w:hint="default"/>
          <w:lang w:val="en-US"/>
        </w:rPr>
        <w:t>Komponen selanjutnya adalah TextView untuk menampilkan harga, jumlah stok, deskripsi produk, dan judul bagian Spesifikasi</w:t>
      </w:r>
    </w:p>
    <w:p>
      <w:pPr>
        <w:jc w:val="both"/>
        <w:rPr>
          <w:rFonts w:hint="default"/>
          <w:lang w:val="en-US"/>
        </w:rPr>
      </w:pPr>
    </w:p>
    <w:p>
      <w:pPr>
        <w:jc w:val="center"/>
      </w:pPr>
      <w:r>
        <w:drawing>
          <wp:inline distT="0" distB="0" distL="114300" distR="114300">
            <wp:extent cx="2477135" cy="2212340"/>
            <wp:effectExtent l="0" t="0" r="6985" b="12700"/>
            <wp:docPr id="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2"/>
                    <pic:cNvPicPr>
                      <a:picLocks noChangeAspect="1"/>
                    </pic:cNvPicPr>
                  </pic:nvPicPr>
                  <pic:blipFill>
                    <a:blip r:embed="rId20"/>
                    <a:stretch>
                      <a:fillRect/>
                    </a:stretch>
                  </pic:blipFill>
                  <pic:spPr>
                    <a:xfrm>
                      <a:off x="0" y="0"/>
                      <a:ext cx="2477135" cy="2212340"/>
                    </a:xfrm>
                    <a:prstGeom prst="rect">
                      <a:avLst/>
                    </a:prstGeom>
                    <a:noFill/>
                    <a:ln>
                      <a:noFill/>
                    </a:ln>
                  </pic:spPr>
                </pic:pic>
              </a:graphicData>
            </a:graphic>
          </wp:inline>
        </w:drawing>
      </w:r>
    </w:p>
    <w:p>
      <w:pPr>
        <w:jc w:val="both"/>
      </w:pPr>
      <w:r>
        <w:drawing>
          <wp:inline distT="0" distB="0" distL="114300" distR="114300">
            <wp:extent cx="5273040" cy="5420995"/>
            <wp:effectExtent l="0" t="0" r="0" b="4445"/>
            <wp:docPr id="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3"/>
                    <pic:cNvPicPr>
                      <a:picLocks noChangeAspect="1"/>
                    </pic:cNvPicPr>
                  </pic:nvPicPr>
                  <pic:blipFill>
                    <a:blip r:embed="rId21"/>
                    <a:stretch>
                      <a:fillRect/>
                    </a:stretch>
                  </pic:blipFill>
                  <pic:spPr>
                    <a:xfrm>
                      <a:off x="0" y="0"/>
                      <a:ext cx="5273040" cy="5420995"/>
                    </a:xfrm>
                    <a:prstGeom prst="rect">
                      <a:avLst/>
                    </a:prstGeom>
                    <a:noFill/>
                    <a:ln>
                      <a:noFill/>
                    </a:ln>
                  </pic:spPr>
                </pic:pic>
              </a:graphicData>
            </a:graphic>
          </wp:inline>
        </w:drawing>
      </w:r>
    </w:p>
    <w:p>
      <w:pPr>
        <w:jc w:val="both"/>
      </w:pPr>
      <w:r>
        <w:drawing>
          <wp:inline distT="0" distB="0" distL="114300" distR="114300">
            <wp:extent cx="5269230" cy="3720465"/>
            <wp:effectExtent l="0" t="0" r="3810" b="13335"/>
            <wp:docPr id="4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4"/>
                    <pic:cNvPicPr>
                      <a:picLocks noChangeAspect="1"/>
                    </pic:cNvPicPr>
                  </pic:nvPicPr>
                  <pic:blipFill>
                    <a:blip r:embed="rId22"/>
                    <a:stretch>
                      <a:fillRect/>
                    </a:stretch>
                  </pic:blipFill>
                  <pic:spPr>
                    <a:xfrm>
                      <a:off x="0" y="0"/>
                      <a:ext cx="5269230" cy="3720465"/>
                    </a:xfrm>
                    <a:prstGeom prst="rect">
                      <a:avLst/>
                    </a:prstGeom>
                    <a:noFill/>
                    <a:ln>
                      <a:noFill/>
                    </a:ln>
                  </pic:spPr>
                </pic:pic>
              </a:graphicData>
            </a:graphic>
          </wp:inline>
        </w:drawing>
      </w:r>
    </w:p>
    <w:p>
      <w:pPr>
        <w:jc w:val="both"/>
        <w:rPr>
          <w:rFonts w:hint="default"/>
          <w:lang w:val="en-US"/>
        </w:rPr>
      </w:pPr>
      <w:r>
        <w:drawing>
          <wp:inline distT="0" distB="0" distL="114300" distR="114300">
            <wp:extent cx="5267325" cy="3246120"/>
            <wp:effectExtent l="0" t="0" r="5715" b="0"/>
            <wp:docPr id="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5"/>
                    <pic:cNvPicPr>
                      <a:picLocks noChangeAspect="1"/>
                    </pic:cNvPicPr>
                  </pic:nvPicPr>
                  <pic:blipFill>
                    <a:blip r:embed="rId23"/>
                    <a:stretch>
                      <a:fillRect/>
                    </a:stretch>
                  </pic:blipFill>
                  <pic:spPr>
                    <a:xfrm>
                      <a:off x="0" y="0"/>
                      <a:ext cx="5267325" cy="3246120"/>
                    </a:xfrm>
                    <a:prstGeom prst="rect">
                      <a:avLst/>
                    </a:prstGeom>
                    <a:noFill/>
                    <a:ln>
                      <a:noFill/>
                    </a:ln>
                  </pic:spPr>
                </pic:pic>
              </a:graphicData>
            </a:graphic>
          </wp:inline>
        </w:drawing>
      </w:r>
      <w:r>
        <w:rPr>
          <w:rFonts w:hint="default"/>
          <w:lang w:val="en-US"/>
        </w:rPr>
        <w:t xml:space="preserve"> </w:t>
      </w:r>
    </w:p>
    <w:p>
      <w:pPr>
        <w:jc w:val="both"/>
        <w:rPr>
          <w:rFonts w:hint="default"/>
          <w:lang w:val="en-US"/>
        </w:rPr>
      </w:pPr>
      <w:r>
        <w:drawing>
          <wp:inline distT="0" distB="0" distL="114300" distR="114300">
            <wp:extent cx="5271135" cy="3213735"/>
            <wp:effectExtent l="0" t="0" r="1905" b="1905"/>
            <wp:docPr id="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8"/>
                    <pic:cNvPicPr>
                      <a:picLocks noChangeAspect="1"/>
                    </pic:cNvPicPr>
                  </pic:nvPicPr>
                  <pic:blipFill>
                    <a:blip r:embed="rId24"/>
                    <a:stretch>
                      <a:fillRect/>
                    </a:stretch>
                  </pic:blipFill>
                  <pic:spPr>
                    <a:xfrm>
                      <a:off x="0" y="0"/>
                      <a:ext cx="5271135" cy="3213735"/>
                    </a:xfrm>
                    <a:prstGeom prst="rect">
                      <a:avLst/>
                    </a:prstGeom>
                    <a:noFill/>
                    <a:ln>
                      <a:noFill/>
                    </a:ln>
                  </pic:spPr>
                </pic:pic>
              </a:graphicData>
            </a:graphic>
          </wp:inline>
        </w:drawing>
      </w:r>
    </w:p>
    <w:p>
      <w:pPr>
        <w:jc w:val="both"/>
        <w:rPr>
          <w:rFonts w:hint="default"/>
          <w:lang w:val="en-US"/>
        </w:rPr>
      </w:pPr>
      <w:r>
        <w:drawing>
          <wp:inline distT="0" distB="0" distL="114300" distR="114300">
            <wp:extent cx="5273040" cy="3291205"/>
            <wp:effectExtent l="0" t="0" r="0" b="635"/>
            <wp:docPr id="4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7"/>
                    <pic:cNvPicPr>
                      <a:picLocks noChangeAspect="1"/>
                    </pic:cNvPicPr>
                  </pic:nvPicPr>
                  <pic:blipFill>
                    <a:blip r:embed="rId25"/>
                    <a:stretch>
                      <a:fillRect/>
                    </a:stretch>
                  </pic:blipFill>
                  <pic:spPr>
                    <a:xfrm>
                      <a:off x="0" y="0"/>
                      <a:ext cx="5273040" cy="3291205"/>
                    </a:xfrm>
                    <a:prstGeom prst="rect">
                      <a:avLst/>
                    </a:prstGeom>
                    <a:noFill/>
                    <a:ln>
                      <a:noFill/>
                    </a:ln>
                  </pic:spPr>
                </pic:pic>
              </a:graphicData>
            </a:graphic>
          </wp:inline>
        </w:drawing>
      </w:r>
    </w:p>
    <w:p>
      <w:pPr>
        <w:jc w:val="both"/>
      </w:pPr>
      <w:r>
        <w:drawing>
          <wp:inline distT="0" distB="0" distL="114300" distR="114300">
            <wp:extent cx="5269865" cy="3225800"/>
            <wp:effectExtent l="0" t="0" r="3175" b="5080"/>
            <wp:docPr id="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6"/>
                    <pic:cNvPicPr>
                      <a:picLocks noChangeAspect="1"/>
                    </pic:cNvPicPr>
                  </pic:nvPicPr>
                  <pic:blipFill>
                    <a:blip r:embed="rId26"/>
                    <a:stretch>
                      <a:fillRect/>
                    </a:stretch>
                  </pic:blipFill>
                  <pic:spPr>
                    <a:xfrm>
                      <a:off x="0" y="0"/>
                      <a:ext cx="5269865" cy="3225800"/>
                    </a:xfrm>
                    <a:prstGeom prst="rect">
                      <a:avLst/>
                    </a:prstGeom>
                    <a:noFill/>
                    <a:ln>
                      <a:noFill/>
                    </a:ln>
                  </pic:spPr>
                </pic:pic>
              </a:graphicData>
            </a:graphic>
          </wp:inline>
        </w:drawing>
      </w:r>
    </w:p>
    <w:p>
      <w:pPr>
        <w:jc w:val="both"/>
      </w:pPr>
      <w:r>
        <w:drawing>
          <wp:inline distT="0" distB="0" distL="114300" distR="114300">
            <wp:extent cx="5273040" cy="3302635"/>
            <wp:effectExtent l="0" t="0" r="0" b="4445"/>
            <wp:docPr id="4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9"/>
                    <pic:cNvPicPr>
                      <a:picLocks noChangeAspect="1"/>
                    </pic:cNvPicPr>
                  </pic:nvPicPr>
                  <pic:blipFill>
                    <a:blip r:embed="rId27"/>
                    <a:stretch>
                      <a:fillRect/>
                    </a:stretch>
                  </pic:blipFill>
                  <pic:spPr>
                    <a:xfrm>
                      <a:off x="0" y="0"/>
                      <a:ext cx="5273040" cy="3302635"/>
                    </a:xfrm>
                    <a:prstGeom prst="rect">
                      <a:avLst/>
                    </a:prstGeom>
                    <a:noFill/>
                    <a:ln>
                      <a:noFill/>
                    </a:ln>
                  </pic:spPr>
                </pic:pic>
              </a:graphicData>
            </a:graphic>
          </wp:inline>
        </w:drawing>
      </w:r>
    </w:p>
    <w:p>
      <w:pPr>
        <w:jc w:val="both"/>
      </w:pPr>
      <w:r>
        <w:drawing>
          <wp:inline distT="0" distB="0" distL="114300" distR="114300">
            <wp:extent cx="5273040" cy="3300730"/>
            <wp:effectExtent l="0" t="0" r="0" b="6350"/>
            <wp:docPr id="4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0"/>
                    <pic:cNvPicPr>
                      <a:picLocks noChangeAspect="1"/>
                    </pic:cNvPicPr>
                  </pic:nvPicPr>
                  <pic:blipFill>
                    <a:blip r:embed="rId28"/>
                    <a:stretch>
                      <a:fillRect/>
                    </a:stretch>
                  </pic:blipFill>
                  <pic:spPr>
                    <a:xfrm>
                      <a:off x="0" y="0"/>
                      <a:ext cx="5273040" cy="3300730"/>
                    </a:xfrm>
                    <a:prstGeom prst="rect">
                      <a:avLst/>
                    </a:prstGeom>
                    <a:noFill/>
                    <a:ln>
                      <a:noFill/>
                    </a:ln>
                  </pic:spPr>
                </pic:pic>
              </a:graphicData>
            </a:graphic>
          </wp:inline>
        </w:drawing>
      </w:r>
    </w:p>
    <w:p>
      <w:pPr>
        <w:jc w:val="both"/>
      </w:pPr>
      <w:r>
        <w:drawing>
          <wp:inline distT="0" distB="0" distL="114300" distR="114300">
            <wp:extent cx="5270500" cy="3241040"/>
            <wp:effectExtent l="0" t="0" r="2540" b="5080"/>
            <wp:docPr id="4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1"/>
                    <pic:cNvPicPr>
                      <a:picLocks noChangeAspect="1"/>
                    </pic:cNvPicPr>
                  </pic:nvPicPr>
                  <pic:blipFill>
                    <a:blip r:embed="rId29"/>
                    <a:stretch>
                      <a:fillRect/>
                    </a:stretch>
                  </pic:blipFill>
                  <pic:spPr>
                    <a:xfrm>
                      <a:off x="0" y="0"/>
                      <a:ext cx="5270500" cy="3241040"/>
                    </a:xfrm>
                    <a:prstGeom prst="rect">
                      <a:avLst/>
                    </a:prstGeom>
                    <a:noFill/>
                    <a:ln>
                      <a:noFill/>
                    </a:ln>
                  </pic:spPr>
                </pic:pic>
              </a:graphicData>
            </a:graphic>
          </wp:inline>
        </w:drawing>
      </w:r>
    </w:p>
    <w:p>
      <w:pPr>
        <w:jc w:val="both"/>
      </w:pPr>
      <w:r>
        <w:drawing>
          <wp:inline distT="0" distB="0" distL="114300" distR="114300">
            <wp:extent cx="5268595" cy="3430270"/>
            <wp:effectExtent l="0" t="0" r="4445" b="13970"/>
            <wp:docPr id="4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2"/>
                    <pic:cNvPicPr>
                      <a:picLocks noChangeAspect="1"/>
                    </pic:cNvPicPr>
                  </pic:nvPicPr>
                  <pic:blipFill>
                    <a:blip r:embed="rId30"/>
                    <a:stretch>
                      <a:fillRect/>
                    </a:stretch>
                  </pic:blipFill>
                  <pic:spPr>
                    <a:xfrm>
                      <a:off x="0" y="0"/>
                      <a:ext cx="5268595" cy="3430270"/>
                    </a:xfrm>
                    <a:prstGeom prst="rect">
                      <a:avLst/>
                    </a:prstGeom>
                    <a:noFill/>
                    <a:ln>
                      <a:noFill/>
                    </a:ln>
                  </pic:spPr>
                </pic:pic>
              </a:graphicData>
            </a:graphic>
          </wp:inline>
        </w:drawing>
      </w:r>
    </w:p>
    <w:p>
      <w:pPr>
        <w:jc w:val="both"/>
      </w:pPr>
      <w:r>
        <w:drawing>
          <wp:inline distT="0" distB="0" distL="114300" distR="114300">
            <wp:extent cx="5272405" cy="3730625"/>
            <wp:effectExtent l="0" t="0" r="635" b="3175"/>
            <wp:docPr id="4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3"/>
                    <pic:cNvPicPr>
                      <a:picLocks noChangeAspect="1"/>
                    </pic:cNvPicPr>
                  </pic:nvPicPr>
                  <pic:blipFill>
                    <a:blip r:embed="rId31"/>
                    <a:stretch>
                      <a:fillRect/>
                    </a:stretch>
                  </pic:blipFill>
                  <pic:spPr>
                    <a:xfrm>
                      <a:off x="0" y="0"/>
                      <a:ext cx="5272405" cy="3730625"/>
                    </a:xfrm>
                    <a:prstGeom prst="rect">
                      <a:avLst/>
                    </a:prstGeom>
                    <a:noFill/>
                    <a:ln>
                      <a:noFill/>
                    </a:ln>
                  </pic:spPr>
                </pic:pic>
              </a:graphicData>
            </a:graphic>
          </wp:inline>
        </w:drawing>
      </w:r>
    </w:p>
    <w:p>
      <w:pPr>
        <w:jc w:val="both"/>
      </w:pPr>
      <w:r>
        <w:drawing>
          <wp:inline distT="0" distB="0" distL="114300" distR="114300">
            <wp:extent cx="5271135" cy="3702050"/>
            <wp:effectExtent l="0" t="0" r="1905" b="1270"/>
            <wp:docPr id="5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4"/>
                    <pic:cNvPicPr>
                      <a:picLocks noChangeAspect="1"/>
                    </pic:cNvPicPr>
                  </pic:nvPicPr>
                  <pic:blipFill>
                    <a:blip r:embed="rId32"/>
                    <a:stretch>
                      <a:fillRect/>
                    </a:stretch>
                  </pic:blipFill>
                  <pic:spPr>
                    <a:xfrm>
                      <a:off x="0" y="0"/>
                      <a:ext cx="5271135" cy="3702050"/>
                    </a:xfrm>
                    <a:prstGeom prst="rect">
                      <a:avLst/>
                    </a:prstGeom>
                    <a:noFill/>
                    <a:ln>
                      <a:noFill/>
                    </a:ln>
                  </pic:spPr>
                </pic:pic>
              </a:graphicData>
            </a:graphic>
          </wp:inline>
        </w:drawing>
      </w:r>
    </w:p>
    <w:p>
      <w:pPr>
        <w:jc w:val="both"/>
      </w:pPr>
      <w:r>
        <w:drawing>
          <wp:inline distT="0" distB="0" distL="114300" distR="114300">
            <wp:extent cx="5268595" cy="3585210"/>
            <wp:effectExtent l="0" t="0" r="4445" b="11430"/>
            <wp:docPr id="5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5"/>
                    <pic:cNvPicPr>
                      <a:picLocks noChangeAspect="1"/>
                    </pic:cNvPicPr>
                  </pic:nvPicPr>
                  <pic:blipFill>
                    <a:blip r:embed="rId33"/>
                    <a:stretch>
                      <a:fillRect/>
                    </a:stretch>
                  </pic:blipFill>
                  <pic:spPr>
                    <a:xfrm>
                      <a:off x="0" y="0"/>
                      <a:ext cx="5268595" cy="3585210"/>
                    </a:xfrm>
                    <a:prstGeom prst="rect">
                      <a:avLst/>
                    </a:prstGeom>
                    <a:noFill/>
                    <a:ln>
                      <a:noFill/>
                    </a:ln>
                  </pic:spPr>
                </pic:pic>
              </a:graphicData>
            </a:graphic>
          </wp:inline>
        </w:drawing>
      </w:r>
    </w:p>
    <w:p>
      <w:pPr>
        <w:jc w:val="both"/>
        <w:rPr>
          <w:rFonts w:hint="default"/>
          <w:b w:val="0"/>
          <w:bCs w:val="0"/>
          <w:lang w:val="en-US"/>
        </w:rPr>
      </w:pPr>
      <w:r>
        <w:rPr>
          <w:rFonts w:hint="default"/>
          <w:b w:val="0"/>
          <w:bCs w:val="0"/>
          <w:lang w:val="en-US"/>
        </w:rPr>
        <w:t>Kode di atas merupakan bagian tabel spesifikasi dari produk. Pembuatan tabel dilakukan menggunakan TableLayout. Tiap row dari table (TableRow) berisikan dua buah TextView, dimana text view pertama (kolom pertama) merupakan spesifikasi produk dan text view kedua (kolom kedua) merupakan detail spesifikasi produk.</w:t>
      </w:r>
    </w:p>
    <w:p>
      <w:pPr>
        <w:jc w:val="both"/>
        <w:rPr>
          <w:rFonts w:hint="default"/>
          <w:b w:val="0"/>
          <w:bCs w:val="0"/>
          <w:lang w:val="en-US"/>
        </w:rPr>
      </w:pPr>
    </w:p>
    <w:p>
      <w:pPr>
        <w:jc w:val="center"/>
      </w:pPr>
      <w:r>
        <w:drawing>
          <wp:inline distT="0" distB="0" distL="114300" distR="114300">
            <wp:extent cx="3200400" cy="819150"/>
            <wp:effectExtent l="0" t="0" r="0" b="3810"/>
            <wp:docPr id="5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6"/>
                    <pic:cNvPicPr>
                      <a:picLocks noChangeAspect="1"/>
                    </pic:cNvPicPr>
                  </pic:nvPicPr>
                  <pic:blipFill>
                    <a:blip r:embed="rId34"/>
                    <a:stretch>
                      <a:fillRect/>
                    </a:stretch>
                  </pic:blipFill>
                  <pic:spPr>
                    <a:xfrm>
                      <a:off x="0" y="0"/>
                      <a:ext cx="3200400" cy="819150"/>
                    </a:xfrm>
                    <a:prstGeom prst="rect">
                      <a:avLst/>
                    </a:prstGeom>
                    <a:noFill/>
                    <a:ln>
                      <a:noFill/>
                    </a:ln>
                  </pic:spPr>
                </pic:pic>
              </a:graphicData>
            </a:graphic>
          </wp:inline>
        </w:drawing>
      </w:r>
      <w:r>
        <w:drawing>
          <wp:inline distT="0" distB="0" distL="114300" distR="114300">
            <wp:extent cx="3933825" cy="2209800"/>
            <wp:effectExtent l="0" t="0" r="13335" b="0"/>
            <wp:docPr id="5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7"/>
                    <pic:cNvPicPr>
                      <a:picLocks noChangeAspect="1"/>
                    </pic:cNvPicPr>
                  </pic:nvPicPr>
                  <pic:blipFill>
                    <a:blip r:embed="rId35"/>
                    <a:stretch>
                      <a:fillRect/>
                    </a:stretch>
                  </pic:blipFill>
                  <pic:spPr>
                    <a:xfrm>
                      <a:off x="0" y="0"/>
                      <a:ext cx="3933825" cy="2209800"/>
                    </a:xfrm>
                    <a:prstGeom prst="rect">
                      <a:avLst/>
                    </a:prstGeom>
                    <a:noFill/>
                    <a:ln>
                      <a:noFill/>
                    </a:ln>
                  </pic:spPr>
                </pic:pic>
              </a:graphicData>
            </a:graphic>
          </wp:inline>
        </w:drawing>
      </w:r>
    </w:p>
    <w:p>
      <w:pPr>
        <w:jc w:val="both"/>
      </w:pPr>
      <w:r>
        <w:drawing>
          <wp:inline distT="0" distB="0" distL="114300" distR="114300">
            <wp:extent cx="5274310" cy="5357495"/>
            <wp:effectExtent l="0" t="0" r="13970" b="6985"/>
            <wp:docPr id="5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8"/>
                    <pic:cNvPicPr>
                      <a:picLocks noChangeAspect="1"/>
                    </pic:cNvPicPr>
                  </pic:nvPicPr>
                  <pic:blipFill>
                    <a:blip r:embed="rId36"/>
                    <a:stretch>
                      <a:fillRect/>
                    </a:stretch>
                  </pic:blipFill>
                  <pic:spPr>
                    <a:xfrm>
                      <a:off x="0" y="0"/>
                      <a:ext cx="5274310" cy="5357495"/>
                    </a:xfrm>
                    <a:prstGeom prst="rect">
                      <a:avLst/>
                    </a:prstGeom>
                    <a:noFill/>
                    <a:ln>
                      <a:noFill/>
                    </a:ln>
                  </pic:spPr>
                </pic:pic>
              </a:graphicData>
            </a:graphic>
          </wp:inline>
        </w:drawing>
      </w:r>
    </w:p>
    <w:p>
      <w:pPr>
        <w:jc w:val="both"/>
        <w:rPr>
          <w:rFonts w:hint="default"/>
          <w:lang w:val="en-US"/>
        </w:rPr>
      </w:pPr>
    </w:p>
    <w:p>
      <w:pPr>
        <w:jc w:val="both"/>
        <w:rPr>
          <w:rFonts w:hint="default"/>
          <w:b/>
          <w:bCs/>
          <w:lang w:val="en-US"/>
        </w:rPr>
      </w:pPr>
      <w:r>
        <w:rPr>
          <w:rFonts w:hint="default"/>
          <w:b/>
          <w:bCs/>
          <w:lang w:val="en-US"/>
        </w:rPr>
        <w:t>build.gradle (:app)</w:t>
      </w:r>
    </w:p>
    <w:p>
      <w:pPr>
        <w:jc w:val="both"/>
        <w:rPr>
          <w:rFonts w:hint="default"/>
          <w:b/>
          <w:bCs/>
          <w:lang w:val="en-US"/>
        </w:rPr>
      </w:pPr>
      <w:r>
        <w:drawing>
          <wp:inline distT="0" distB="0" distL="114300" distR="114300">
            <wp:extent cx="5273675" cy="528320"/>
            <wp:effectExtent l="0" t="0" r="14605" b="5080"/>
            <wp:docPr id="5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9"/>
                    <pic:cNvPicPr>
                      <a:picLocks noChangeAspect="1"/>
                    </pic:cNvPicPr>
                  </pic:nvPicPr>
                  <pic:blipFill>
                    <a:blip r:embed="rId37"/>
                    <a:stretch>
                      <a:fillRect/>
                    </a:stretch>
                  </pic:blipFill>
                  <pic:spPr>
                    <a:xfrm>
                      <a:off x="0" y="0"/>
                      <a:ext cx="5273675" cy="528320"/>
                    </a:xfrm>
                    <a:prstGeom prst="rect">
                      <a:avLst/>
                    </a:prstGeom>
                    <a:noFill/>
                    <a:ln>
                      <a:noFill/>
                    </a:ln>
                  </pic:spPr>
                </pic:pic>
              </a:graphicData>
            </a:graphic>
          </wp:inline>
        </w:drawing>
      </w:r>
    </w:p>
    <w:p>
      <w:pPr>
        <w:ind w:firstLine="420" w:firstLineChars="0"/>
        <w:jc w:val="both"/>
        <w:rPr>
          <w:rFonts w:hint="default"/>
          <w:lang w:val="en-US"/>
        </w:rPr>
      </w:pPr>
      <w:r>
        <w:rPr>
          <w:rFonts w:hint="default"/>
          <w:lang w:val="en-US"/>
        </w:rPr>
        <w:t>Bagian di atas merupakan komponen identitas penjual. Text view yang pertama merupakan text “Dijual oleh”, dilanjutkan dengan identitas penjual (gambar dan nama) yang dibungkus dengan RelativeLayout karena posisi nama penjual relatif di bagian akhir dari gambar penjual (layout_toEndOf=”@+id/profile_image). Gambar penjual tidak ditampilkan dengan ImageView, melainkan menggunakan sebuah komponen dari library de.hdodenhof.circleimageview yang digunakan untuk membuat gambar menjadi berbentuk lingkaran</w:t>
      </w:r>
    </w:p>
    <w:p>
      <w:pPr>
        <w:jc w:val="center"/>
        <w:rPr>
          <w:rFonts w:hint="default"/>
          <w:lang w:val="en-US"/>
        </w:rPr>
      </w:pPr>
    </w:p>
    <w:p>
      <w:pPr>
        <w:jc w:val="center"/>
      </w:pPr>
      <w:r>
        <w:drawing>
          <wp:inline distT="0" distB="0" distL="114300" distR="114300">
            <wp:extent cx="3327400" cy="1083310"/>
            <wp:effectExtent l="0" t="0" r="10160" b="13970"/>
            <wp:docPr id="6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46"/>
                    <pic:cNvPicPr>
                      <a:picLocks noChangeAspect="1"/>
                    </pic:cNvPicPr>
                  </pic:nvPicPr>
                  <pic:blipFill>
                    <a:blip r:embed="rId38"/>
                    <a:stretch>
                      <a:fillRect/>
                    </a:stretch>
                  </pic:blipFill>
                  <pic:spPr>
                    <a:xfrm>
                      <a:off x="0" y="0"/>
                      <a:ext cx="3327400" cy="1083310"/>
                    </a:xfrm>
                    <a:prstGeom prst="rect">
                      <a:avLst/>
                    </a:prstGeom>
                    <a:noFill/>
                    <a:ln>
                      <a:noFill/>
                    </a:ln>
                  </pic:spPr>
                </pic:pic>
              </a:graphicData>
            </a:graphic>
          </wp:inline>
        </w:drawing>
      </w:r>
      <w:r>
        <w:drawing>
          <wp:inline distT="0" distB="0" distL="114300" distR="114300">
            <wp:extent cx="4410075" cy="3903980"/>
            <wp:effectExtent l="0" t="0" r="9525" b="12700"/>
            <wp:docPr id="6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5"/>
                    <pic:cNvPicPr>
                      <a:picLocks noChangeAspect="1"/>
                    </pic:cNvPicPr>
                  </pic:nvPicPr>
                  <pic:blipFill>
                    <a:blip r:embed="rId39"/>
                    <a:stretch>
                      <a:fillRect/>
                    </a:stretch>
                  </pic:blipFill>
                  <pic:spPr>
                    <a:xfrm>
                      <a:off x="0" y="0"/>
                      <a:ext cx="4410075" cy="3903980"/>
                    </a:xfrm>
                    <a:prstGeom prst="rect">
                      <a:avLst/>
                    </a:prstGeom>
                    <a:noFill/>
                    <a:ln>
                      <a:noFill/>
                    </a:ln>
                  </pic:spPr>
                </pic:pic>
              </a:graphicData>
            </a:graphic>
          </wp:inline>
        </w:drawing>
      </w:r>
    </w:p>
    <w:p>
      <w:pPr>
        <w:jc w:val="both"/>
        <w:rPr>
          <w:rFonts w:hint="default"/>
          <w:lang w:val="en-US"/>
        </w:rPr>
      </w:pPr>
      <w:r>
        <w:rPr>
          <w:rFonts w:hint="default"/>
          <w:lang w:val="en-US"/>
        </w:rPr>
        <w:t>Bagian yang terakhir adalah dua button untuk menghubungi CS dan button Beli. Button “Hubungi CS” memiliki id “dial_cs_btn”, sedangkan button “Beli” memiliki id “buy_btn”.</w:t>
      </w:r>
    </w:p>
    <w:p>
      <w:pPr>
        <w:jc w:val="both"/>
        <w:rPr>
          <w:rFonts w:hint="default"/>
          <w:b w:val="0"/>
          <w:bCs w:val="0"/>
          <w:lang w:val="en-US"/>
        </w:rPr>
      </w:pPr>
      <w:r>
        <w:rPr>
          <w:rFonts w:hint="default"/>
          <w:b/>
          <w:bCs/>
          <w:lang w:val="en-US"/>
        </w:rPr>
        <w:t>MainActivity.java</w:t>
      </w:r>
    </w:p>
    <w:p>
      <w:pPr>
        <w:jc w:val="center"/>
      </w:pPr>
      <w:r>
        <w:drawing>
          <wp:inline distT="0" distB="0" distL="114300" distR="114300">
            <wp:extent cx="5268595" cy="3562985"/>
            <wp:effectExtent l="0" t="0" r="4445" b="3175"/>
            <wp:docPr id="6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47"/>
                    <pic:cNvPicPr>
                      <a:picLocks noChangeAspect="1"/>
                    </pic:cNvPicPr>
                  </pic:nvPicPr>
                  <pic:blipFill>
                    <a:blip r:embed="rId40"/>
                    <a:stretch>
                      <a:fillRect/>
                    </a:stretch>
                  </pic:blipFill>
                  <pic:spPr>
                    <a:xfrm>
                      <a:off x="0" y="0"/>
                      <a:ext cx="5268595" cy="3562985"/>
                    </a:xfrm>
                    <a:prstGeom prst="rect">
                      <a:avLst/>
                    </a:prstGeom>
                    <a:noFill/>
                    <a:ln>
                      <a:noFill/>
                    </a:ln>
                  </pic:spPr>
                </pic:pic>
              </a:graphicData>
            </a:graphic>
          </wp:inline>
        </w:drawing>
      </w:r>
    </w:p>
    <w:p>
      <w:pPr>
        <w:ind w:firstLine="420" w:firstLineChars="0"/>
        <w:jc w:val="both"/>
        <w:rPr>
          <w:rFonts w:hint="default"/>
          <w:i w:val="0"/>
          <w:iCs w:val="0"/>
          <w:lang w:val="en-US"/>
        </w:rPr>
      </w:pPr>
      <w:r>
        <w:rPr>
          <w:rFonts w:hint="default"/>
          <w:lang w:val="en-US"/>
        </w:rPr>
        <w:t xml:space="preserve">Kode di atas merupakan MainActivity yang merupakan program utama dari aplikasi. Di dalam lifecycle onCreate(), MainActivity akan menampilkan layout activity_main. Lalu, title dari action bar akan diubah menjadi “Arduino Uno” (dilakukan pengecekkan apakah action bar telah diinisiallisasi terlebih dahulu). Setelah itu, semua button yang berada di dalam layout activity_main akan diberi onclick listener dengan parameter </w:t>
      </w:r>
      <w:r>
        <w:rPr>
          <w:rFonts w:hint="default"/>
          <w:i/>
          <w:iCs/>
          <w:lang w:val="en-US"/>
        </w:rPr>
        <w:t xml:space="preserve">this </w:t>
      </w:r>
      <w:r>
        <w:rPr>
          <w:rFonts w:hint="default"/>
          <w:i w:val="0"/>
          <w:iCs w:val="0"/>
          <w:lang w:val="en-US"/>
        </w:rPr>
        <w:t>(merujuk pada class MainActivity). Karena MainActivity mengimplementasi View.OnClickListener, class MainActivity juga menjadi onclick listener dan dapat mengimplementasikan method onClick(), sehingga ketika button diklik, method onClick() di dalam class MainActivity akan dijalankan</w:t>
      </w:r>
    </w:p>
    <w:p>
      <w:pPr>
        <w:ind w:firstLine="420" w:firstLineChars="0"/>
        <w:jc w:val="both"/>
        <w:rPr>
          <w:rFonts w:hint="default"/>
          <w:i w:val="0"/>
          <w:iCs w:val="0"/>
          <w:lang w:val="en-US"/>
        </w:rPr>
      </w:pPr>
    </w:p>
    <w:p>
      <w:pPr>
        <w:jc w:val="both"/>
        <w:rPr>
          <w:rFonts w:hint="default"/>
          <w:lang w:val="en-US"/>
        </w:rPr>
      </w:pPr>
      <w:r>
        <w:drawing>
          <wp:inline distT="0" distB="0" distL="114300" distR="114300">
            <wp:extent cx="5271135" cy="2004060"/>
            <wp:effectExtent l="0" t="0" r="1905" b="7620"/>
            <wp:docPr id="6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44"/>
                    <pic:cNvPicPr>
                      <a:picLocks noChangeAspect="1"/>
                    </pic:cNvPicPr>
                  </pic:nvPicPr>
                  <pic:blipFill>
                    <a:blip r:embed="rId41"/>
                    <a:stretch>
                      <a:fillRect/>
                    </a:stretch>
                  </pic:blipFill>
                  <pic:spPr>
                    <a:xfrm>
                      <a:off x="0" y="0"/>
                      <a:ext cx="5271135" cy="2004060"/>
                    </a:xfrm>
                    <a:prstGeom prst="rect">
                      <a:avLst/>
                    </a:prstGeom>
                    <a:noFill/>
                    <a:ln>
                      <a:noFill/>
                    </a:ln>
                  </pic:spPr>
                </pic:pic>
              </a:graphicData>
            </a:graphic>
          </wp:inline>
        </w:drawing>
      </w:r>
    </w:p>
    <w:p>
      <w:pPr>
        <w:ind w:firstLine="420" w:firstLineChars="0"/>
        <w:jc w:val="both"/>
        <w:rPr>
          <w:rFonts w:hint="default"/>
          <w:lang w:val="en-US"/>
        </w:rPr>
      </w:pPr>
      <w:r>
        <w:rPr>
          <w:rFonts w:hint="default"/>
          <w:lang w:val="en-US"/>
        </w:rPr>
        <w:t>Kode berikutnya merupakan method onClick() dari MainActivity.java. Method ini hanya berjalan apabila komponen yang diklik telah diberi onClickListener ke class MainActivity. Di dalam method onClick(), dilakukan pengecekan terhadap id dari view yang diklik terlebih dahulu. Apabila button yang diklik adalah button dengan id buy_btn, maka sebuah instance intent baru dengan nama buyIntent akan dibuat dengan context class MainActivity dan class BuyActivity sebagai class yang digunakan intent. Ketika prosedur startActivity() dijalankan dengan parameter moveIntent, activity BuyActivity.java akan dijalankan.</w:t>
      </w:r>
    </w:p>
    <w:p>
      <w:pPr>
        <w:ind w:firstLine="420" w:firstLineChars="0"/>
        <w:jc w:val="both"/>
        <w:rPr>
          <w:rFonts w:hint="default"/>
          <w:lang w:val="en-US"/>
        </w:rPr>
      </w:pPr>
      <w:r>
        <w:rPr>
          <w:rFonts w:hint="default"/>
          <w:lang w:val="en-US"/>
        </w:rPr>
        <w:t>Apabila button yang diklik adalah button dengan id dial_cs_btn, sebuah instance intent baru dengan nama dialCSIntent dengan action Intent.ACTION_DIAL dan data URI “tel:”+phoneNumber akan dibuat. Intent ini digunakan untuk menjalanakan action ACTION_DIAL dengan data sesuai dengan isi URI (menelpon nomor di dalam String phoneNumber). Action tersebut dijalankan ketika prosedur startActivity dijalankan dengan parameter dialCSIntent.</w:t>
      </w:r>
    </w:p>
    <w:p>
      <w:pPr>
        <w:jc w:val="both"/>
        <w:rPr>
          <w:rFonts w:hint="default"/>
          <w:lang w:val="en-US"/>
        </w:rPr>
      </w:pPr>
    </w:p>
    <w:p>
      <w:pPr>
        <w:jc w:val="both"/>
        <w:rPr>
          <w:rFonts w:hint="default"/>
          <w:b/>
          <w:bCs/>
          <w:lang w:val="en-US"/>
        </w:rPr>
      </w:pPr>
      <w:r>
        <w:rPr>
          <w:rFonts w:hint="default"/>
          <w:b/>
          <w:bCs/>
          <w:lang w:val="en-US"/>
        </w:rPr>
        <w:t>activity_buy.xml</w:t>
      </w:r>
    </w:p>
    <w:p>
      <w:pPr>
        <w:jc w:val="center"/>
        <w:rPr>
          <w:rFonts w:hint="default"/>
          <w:lang w:val="en-US"/>
        </w:rPr>
      </w:pPr>
      <w:r>
        <w:drawing>
          <wp:inline distT="0" distB="0" distL="114300" distR="114300">
            <wp:extent cx="3982085" cy="4546600"/>
            <wp:effectExtent l="0" t="0" r="10795" b="10160"/>
            <wp:docPr id="6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48"/>
                    <pic:cNvPicPr>
                      <a:picLocks noChangeAspect="1"/>
                    </pic:cNvPicPr>
                  </pic:nvPicPr>
                  <pic:blipFill>
                    <a:blip r:embed="rId42"/>
                    <a:stretch>
                      <a:fillRect/>
                    </a:stretch>
                  </pic:blipFill>
                  <pic:spPr>
                    <a:xfrm>
                      <a:off x="0" y="0"/>
                      <a:ext cx="3982085" cy="4546600"/>
                    </a:xfrm>
                    <a:prstGeom prst="rect">
                      <a:avLst/>
                    </a:prstGeom>
                    <a:noFill/>
                    <a:ln>
                      <a:noFill/>
                    </a:ln>
                  </pic:spPr>
                </pic:pic>
              </a:graphicData>
            </a:graphic>
          </wp:inline>
        </w:drawing>
      </w:r>
    </w:p>
    <w:p>
      <w:pPr>
        <w:ind w:firstLine="420" w:firstLineChars="0"/>
        <w:jc w:val="both"/>
        <w:rPr>
          <w:rFonts w:hint="default"/>
          <w:lang w:val="en-US"/>
        </w:rPr>
      </w:pPr>
      <w:r>
        <w:rPr>
          <w:rFonts w:hint="default"/>
          <w:lang w:val="en-US"/>
        </w:rPr>
        <w:t>Kode di atas merupakan layout dari BuyActivity. Di dalam layout ini, hanya terdapat sebuah gambar checkmark dan teks “Produk telah berhasil dibeli”. RelativeLayout digunakan agar posisi gambar berada di tengah (android:layout_centerInParent diisi true di ImageView) dan posisi teks pasti berada di bawah gambar (android:layout_below diisi id dari ImageView / “@+id/checkmark”</w:t>
      </w:r>
    </w:p>
    <w:p>
      <w:pPr>
        <w:ind w:firstLine="420" w:firstLineChars="0"/>
        <w:jc w:val="both"/>
        <w:rPr>
          <w:rFonts w:hint="default"/>
          <w:lang w:val="en-US"/>
        </w:rPr>
      </w:pPr>
    </w:p>
    <w:p>
      <w:pPr>
        <w:jc w:val="both"/>
        <w:rPr>
          <w:rFonts w:hint="default"/>
          <w:b/>
          <w:bCs/>
          <w:lang w:val="en-US"/>
        </w:rPr>
      </w:pPr>
      <w:r>
        <w:rPr>
          <w:rFonts w:hint="default"/>
          <w:b/>
          <w:bCs/>
          <w:lang w:val="en-US"/>
        </w:rPr>
        <w:t>BuyActivity.java</w:t>
      </w:r>
    </w:p>
    <w:p>
      <w:pPr>
        <w:jc w:val="center"/>
        <w:rPr>
          <w:b w:val="0"/>
          <w:bCs w:val="0"/>
        </w:rPr>
      </w:pPr>
      <w:r>
        <w:drawing>
          <wp:inline distT="0" distB="0" distL="114300" distR="114300">
            <wp:extent cx="3542030" cy="2070735"/>
            <wp:effectExtent l="0" t="0" r="8890" b="1905"/>
            <wp:docPr id="6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49"/>
                    <pic:cNvPicPr>
                      <a:picLocks noChangeAspect="1"/>
                    </pic:cNvPicPr>
                  </pic:nvPicPr>
                  <pic:blipFill>
                    <a:blip r:embed="rId43"/>
                    <a:srcRect l="1602"/>
                    <a:stretch>
                      <a:fillRect/>
                    </a:stretch>
                  </pic:blipFill>
                  <pic:spPr>
                    <a:xfrm>
                      <a:off x="0" y="0"/>
                      <a:ext cx="3542030" cy="2070735"/>
                    </a:xfrm>
                    <a:prstGeom prst="rect">
                      <a:avLst/>
                    </a:prstGeom>
                    <a:noFill/>
                    <a:ln>
                      <a:noFill/>
                    </a:ln>
                  </pic:spPr>
                </pic:pic>
              </a:graphicData>
            </a:graphic>
          </wp:inline>
        </w:drawing>
      </w:r>
    </w:p>
    <w:p>
      <w:pPr>
        <w:jc w:val="both"/>
        <w:rPr>
          <w:rFonts w:hint="default"/>
          <w:lang w:val="en-US"/>
        </w:rPr>
      </w:pPr>
      <w:r>
        <w:rPr>
          <w:rFonts w:hint="default"/>
          <w:lang w:val="en-US"/>
        </w:rPr>
        <w:tab/>
      </w:r>
      <w:r>
        <w:rPr>
          <w:rFonts w:hint="default"/>
          <w:lang w:val="en-US"/>
        </w:rPr>
        <w:t>Kode di atas merupakan kode untuk BuyActivity. Satu-satunya hal yang akan dilakukan di dalam BuyActivity adalah menampilkan layout activity_buy.xml. BuyActivity akan dijalankan bila button “Beli” di MainActivity diklik.</w:t>
      </w:r>
    </w:p>
    <w:p>
      <w:pPr>
        <w:jc w:val="both"/>
        <w:rPr>
          <w:rFonts w:hint="default"/>
          <w:lang w:val="en-US"/>
        </w:rPr>
      </w:pPr>
    </w:p>
    <w:p>
      <w:pPr>
        <w:jc w:val="both"/>
        <w:rPr>
          <w:rFonts w:hint="default"/>
          <w:lang w:val="en-US"/>
        </w:rPr>
      </w:pPr>
      <w:r>
        <w:rPr>
          <w:rFonts w:hint="default"/>
          <w:lang w:val="en-US"/>
        </w:rPr>
        <w:t>Hasil dari kode di atas adalah sebagai berikut:</w:t>
      </w:r>
    </w:p>
    <w:p>
      <w:pPr>
        <w:jc w:val="center"/>
      </w:pPr>
      <w:r>
        <w:drawing>
          <wp:inline distT="0" distB="0" distL="114300" distR="114300">
            <wp:extent cx="1533525" cy="3516630"/>
            <wp:effectExtent l="0" t="0" r="5715" b="3810"/>
            <wp:docPr id="6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0"/>
                    <pic:cNvPicPr>
                      <a:picLocks noChangeAspect="1"/>
                    </pic:cNvPicPr>
                  </pic:nvPicPr>
                  <pic:blipFill>
                    <a:blip r:embed="rId44"/>
                    <a:stretch>
                      <a:fillRect/>
                    </a:stretch>
                  </pic:blipFill>
                  <pic:spPr>
                    <a:xfrm>
                      <a:off x="0" y="0"/>
                      <a:ext cx="1533525" cy="3516630"/>
                    </a:xfrm>
                    <a:prstGeom prst="rect">
                      <a:avLst/>
                    </a:prstGeom>
                    <a:noFill/>
                    <a:ln>
                      <a:noFill/>
                    </a:ln>
                  </pic:spPr>
                </pic:pic>
              </a:graphicData>
            </a:graphic>
          </wp:inline>
        </w:drawing>
      </w:r>
      <w:r>
        <w:rPr>
          <w:rFonts w:hint="default"/>
          <w:lang w:val="en-US"/>
        </w:rPr>
        <w:tab/>
        <w:t/>
      </w:r>
      <w:r>
        <w:rPr>
          <w:rFonts w:hint="default"/>
          <w:lang w:val="en-US"/>
        </w:rPr>
        <w:tab/>
        <w:t/>
      </w:r>
      <w:r>
        <w:rPr>
          <w:rFonts w:hint="default"/>
          <w:lang w:val="en-US"/>
        </w:rPr>
        <w:tab/>
      </w:r>
      <w:r>
        <w:drawing>
          <wp:inline distT="0" distB="0" distL="114300" distR="114300">
            <wp:extent cx="1517015" cy="3458845"/>
            <wp:effectExtent l="0" t="0" r="6985" b="635"/>
            <wp:docPr id="6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52"/>
                    <pic:cNvPicPr>
                      <a:picLocks noChangeAspect="1"/>
                    </pic:cNvPicPr>
                  </pic:nvPicPr>
                  <pic:blipFill>
                    <a:blip r:embed="rId45"/>
                    <a:stretch>
                      <a:fillRect/>
                    </a:stretch>
                  </pic:blipFill>
                  <pic:spPr>
                    <a:xfrm>
                      <a:off x="0" y="0"/>
                      <a:ext cx="1517015" cy="3458845"/>
                    </a:xfrm>
                    <a:prstGeom prst="rect">
                      <a:avLst/>
                    </a:prstGeom>
                    <a:noFill/>
                    <a:ln>
                      <a:noFill/>
                    </a:ln>
                  </pic:spPr>
                </pic:pic>
              </a:graphicData>
            </a:graphic>
          </wp:inline>
        </w:drawing>
      </w:r>
    </w:p>
    <w:p>
      <w:pPr>
        <w:jc w:val="center"/>
      </w:pPr>
      <w:r>
        <w:drawing>
          <wp:inline distT="0" distB="0" distL="114300" distR="114300">
            <wp:extent cx="1961515" cy="4471670"/>
            <wp:effectExtent l="0" t="0" r="4445" b="8890"/>
            <wp:docPr id="7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55"/>
                    <pic:cNvPicPr>
                      <a:picLocks noChangeAspect="1"/>
                    </pic:cNvPicPr>
                  </pic:nvPicPr>
                  <pic:blipFill>
                    <a:blip r:embed="rId46"/>
                    <a:stretch>
                      <a:fillRect/>
                    </a:stretch>
                  </pic:blipFill>
                  <pic:spPr>
                    <a:xfrm>
                      <a:off x="0" y="0"/>
                      <a:ext cx="1961515" cy="4471670"/>
                    </a:xfrm>
                    <a:prstGeom prst="rect">
                      <a:avLst/>
                    </a:prstGeom>
                    <a:noFill/>
                    <a:ln>
                      <a:noFill/>
                    </a:ln>
                  </pic:spPr>
                </pic:pic>
              </a:graphicData>
            </a:graphic>
          </wp:inline>
        </w:drawing>
      </w:r>
      <w:r>
        <w:rPr>
          <w:rFonts w:hint="default"/>
          <w:lang w:val="en-US"/>
        </w:rPr>
        <w:tab/>
        <w:t/>
      </w:r>
      <w:r>
        <w:rPr>
          <w:rFonts w:hint="default"/>
          <w:lang w:val="en-US"/>
        </w:rPr>
        <w:tab/>
      </w:r>
      <w:bookmarkStart w:id="0" w:name="_GoBack"/>
      <w:bookmarkEnd w:id="0"/>
      <w:r>
        <w:drawing>
          <wp:inline distT="0" distB="0" distL="114300" distR="114300">
            <wp:extent cx="1961515" cy="4472940"/>
            <wp:effectExtent l="0" t="0" r="4445" b="7620"/>
            <wp:docPr id="6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53"/>
                    <pic:cNvPicPr>
                      <a:picLocks noChangeAspect="1"/>
                    </pic:cNvPicPr>
                  </pic:nvPicPr>
                  <pic:blipFill>
                    <a:blip r:embed="rId47"/>
                    <a:stretch>
                      <a:fillRect/>
                    </a:stretch>
                  </pic:blipFill>
                  <pic:spPr>
                    <a:xfrm>
                      <a:off x="0" y="0"/>
                      <a:ext cx="1961515" cy="4472940"/>
                    </a:xfrm>
                    <a:prstGeom prst="rect">
                      <a:avLst/>
                    </a:prstGeom>
                    <a:noFill/>
                    <a:ln>
                      <a:noFill/>
                    </a:ln>
                  </pic:spPr>
                </pic:pic>
              </a:graphicData>
            </a:graphic>
          </wp:inline>
        </w:drawing>
      </w:r>
    </w:p>
    <w:p>
      <w:pPr>
        <w:ind w:firstLine="1380" w:firstLineChars="575"/>
        <w:jc w:val="both"/>
        <w:rPr>
          <w:rFonts w:hint="default"/>
          <w:lang w:val="en-US"/>
        </w:rPr>
      </w:pPr>
    </w:p>
    <w:sectPr>
      <w:headerReference r:id="rId5" w:type="default"/>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rPr>
        <w:rFonts w:hint="default"/>
        <w:lang w:val="en-US"/>
      </w:rPr>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9Qv0sg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D1C/SyACAABi&#10;BAAADgAAAAAAAAABACAAAAAfAQAAZHJzL2Uyb0RvYy54bWxQSwUGAAAAAAYABgBZAQAAsQUAAAAA&#10;">
              <v:fill on="f" focussize="0,0"/>
              <v:stroke on="f" weight="0.5pt"/>
              <v:imagedata o:title=""/>
              <o:lock v:ext="edit" aspectratio="f"/>
              <v:textbox inset="0mm,0mm,0mm,0mm" style="mso-fit-shape-to-text:t;">
                <w:txbxContent>
                  <w:p>
                    <w:pPr>
                      <w:pStyle w:val="40"/>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lang w:val="en-US"/>
      </w:rPr>
      <w:t>Liem, Roy Marcelino - 24060120130059</w:t>
    </w:r>
    <w:r>
      <w:rPr>
        <w:rFonts w:hint="default"/>
        <w:lang w:val="en-US"/>
      </w:rPr>
      <w:tab/>
    </w:r>
    <w:r>
      <w:rPr>
        <w:rFonts w:hint="default"/>
        <w:lang w:val="en-U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1">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2">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3">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4">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5">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6">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7">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8">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9">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0937F5B"/>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313B1"/>
    <w:rsid w:val="00643033"/>
    <w:rsid w:val="00644CC3"/>
    <w:rsid w:val="00661468"/>
    <w:rsid w:val="006649F0"/>
    <w:rsid w:val="0067245D"/>
    <w:rsid w:val="0068470E"/>
    <w:rsid w:val="00695DCD"/>
    <w:rsid w:val="006A05CC"/>
    <w:rsid w:val="006A35A7"/>
    <w:rsid w:val="007006C6"/>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C7226"/>
    <w:rsid w:val="00AD226F"/>
    <w:rsid w:val="00B13A52"/>
    <w:rsid w:val="00B24CF4"/>
    <w:rsid w:val="00B26993"/>
    <w:rsid w:val="00B4570C"/>
    <w:rsid w:val="00B5208C"/>
    <w:rsid w:val="00B74876"/>
    <w:rsid w:val="00BB7C2B"/>
    <w:rsid w:val="00BC1664"/>
    <w:rsid w:val="00BC2546"/>
    <w:rsid w:val="00BE29C4"/>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17F5000"/>
    <w:rsid w:val="02567262"/>
    <w:rsid w:val="026C7207"/>
    <w:rsid w:val="02E76B51"/>
    <w:rsid w:val="031514EA"/>
    <w:rsid w:val="03B34FA0"/>
    <w:rsid w:val="03B45239"/>
    <w:rsid w:val="043558C1"/>
    <w:rsid w:val="04A03924"/>
    <w:rsid w:val="04C176DC"/>
    <w:rsid w:val="05102CDE"/>
    <w:rsid w:val="0584521B"/>
    <w:rsid w:val="05D14557"/>
    <w:rsid w:val="06BE3C9E"/>
    <w:rsid w:val="072B0A4F"/>
    <w:rsid w:val="073A1069"/>
    <w:rsid w:val="076E6040"/>
    <w:rsid w:val="0782145E"/>
    <w:rsid w:val="07D721EC"/>
    <w:rsid w:val="07F053D2"/>
    <w:rsid w:val="08FB3249"/>
    <w:rsid w:val="08FE1A27"/>
    <w:rsid w:val="09024A32"/>
    <w:rsid w:val="0A3864D3"/>
    <w:rsid w:val="0A6A4724"/>
    <w:rsid w:val="0A82564E"/>
    <w:rsid w:val="0A922065"/>
    <w:rsid w:val="0A942F8F"/>
    <w:rsid w:val="0AEC727C"/>
    <w:rsid w:val="0B025B9C"/>
    <w:rsid w:val="0BAA50B0"/>
    <w:rsid w:val="0BD8017E"/>
    <w:rsid w:val="0BEA0098"/>
    <w:rsid w:val="0C4B4C3A"/>
    <w:rsid w:val="0DA1776A"/>
    <w:rsid w:val="0DB742A8"/>
    <w:rsid w:val="0DCA2B2C"/>
    <w:rsid w:val="0E1B1632"/>
    <w:rsid w:val="10281712"/>
    <w:rsid w:val="10B771C0"/>
    <w:rsid w:val="11107C6D"/>
    <w:rsid w:val="1124702B"/>
    <w:rsid w:val="114F6F76"/>
    <w:rsid w:val="11666B9B"/>
    <w:rsid w:val="117B32BD"/>
    <w:rsid w:val="11855DCB"/>
    <w:rsid w:val="11900011"/>
    <w:rsid w:val="128E1E81"/>
    <w:rsid w:val="12C754DE"/>
    <w:rsid w:val="133B6718"/>
    <w:rsid w:val="138D071E"/>
    <w:rsid w:val="138E06DF"/>
    <w:rsid w:val="144D2D5B"/>
    <w:rsid w:val="14840CB7"/>
    <w:rsid w:val="14B74989"/>
    <w:rsid w:val="15173AA9"/>
    <w:rsid w:val="155F3E9D"/>
    <w:rsid w:val="15A46B90"/>
    <w:rsid w:val="15D54F0F"/>
    <w:rsid w:val="160E07BD"/>
    <w:rsid w:val="166511CC"/>
    <w:rsid w:val="16E817A5"/>
    <w:rsid w:val="16EE36AF"/>
    <w:rsid w:val="170C2C5F"/>
    <w:rsid w:val="171325EA"/>
    <w:rsid w:val="17372983"/>
    <w:rsid w:val="177E1C99"/>
    <w:rsid w:val="17B16D61"/>
    <w:rsid w:val="17CD529B"/>
    <w:rsid w:val="17EC7F21"/>
    <w:rsid w:val="185F480A"/>
    <w:rsid w:val="18BE4823"/>
    <w:rsid w:val="18E44A63"/>
    <w:rsid w:val="191A16BA"/>
    <w:rsid w:val="19380E72"/>
    <w:rsid w:val="1942287E"/>
    <w:rsid w:val="19430300"/>
    <w:rsid w:val="19682ABE"/>
    <w:rsid w:val="19A85AA6"/>
    <w:rsid w:val="19AD1F2E"/>
    <w:rsid w:val="19D4436C"/>
    <w:rsid w:val="1A512A3C"/>
    <w:rsid w:val="1A5F77D3"/>
    <w:rsid w:val="1B996256"/>
    <w:rsid w:val="1BAB77F5"/>
    <w:rsid w:val="1BD660BB"/>
    <w:rsid w:val="1BE10BC8"/>
    <w:rsid w:val="1C2077B4"/>
    <w:rsid w:val="1C2D6AC9"/>
    <w:rsid w:val="1C307A4E"/>
    <w:rsid w:val="1C517F83"/>
    <w:rsid w:val="1CF3300F"/>
    <w:rsid w:val="1D083EAE"/>
    <w:rsid w:val="1D582D34"/>
    <w:rsid w:val="1D61177E"/>
    <w:rsid w:val="1E3845A0"/>
    <w:rsid w:val="1E3958A5"/>
    <w:rsid w:val="1E4008E9"/>
    <w:rsid w:val="1F0A4DEF"/>
    <w:rsid w:val="1F9E5A21"/>
    <w:rsid w:val="207D005D"/>
    <w:rsid w:val="20F71F25"/>
    <w:rsid w:val="211636D4"/>
    <w:rsid w:val="21A47E8B"/>
    <w:rsid w:val="221E3F06"/>
    <w:rsid w:val="222F7A24"/>
    <w:rsid w:val="224B1552"/>
    <w:rsid w:val="22A144DF"/>
    <w:rsid w:val="22B01277"/>
    <w:rsid w:val="22B6537E"/>
    <w:rsid w:val="22C47F17"/>
    <w:rsid w:val="22D401B1"/>
    <w:rsid w:val="22E826D5"/>
    <w:rsid w:val="23A6050A"/>
    <w:rsid w:val="23B21D9E"/>
    <w:rsid w:val="23B2431C"/>
    <w:rsid w:val="23CD03C9"/>
    <w:rsid w:val="241059BB"/>
    <w:rsid w:val="241443C1"/>
    <w:rsid w:val="24E60E96"/>
    <w:rsid w:val="24E91E1B"/>
    <w:rsid w:val="250329C5"/>
    <w:rsid w:val="25055EC8"/>
    <w:rsid w:val="252541FE"/>
    <w:rsid w:val="25CF1957"/>
    <w:rsid w:val="263F23CC"/>
    <w:rsid w:val="26712A32"/>
    <w:rsid w:val="26AE0482"/>
    <w:rsid w:val="273C266F"/>
    <w:rsid w:val="275D7321"/>
    <w:rsid w:val="27B53233"/>
    <w:rsid w:val="281C3EDC"/>
    <w:rsid w:val="282412E8"/>
    <w:rsid w:val="28626BCE"/>
    <w:rsid w:val="2864476D"/>
    <w:rsid w:val="286C2D61"/>
    <w:rsid w:val="28AA2846"/>
    <w:rsid w:val="292B4099"/>
    <w:rsid w:val="294D58D2"/>
    <w:rsid w:val="2973228F"/>
    <w:rsid w:val="297D0F61"/>
    <w:rsid w:val="29B07B75"/>
    <w:rsid w:val="29CA4E9C"/>
    <w:rsid w:val="2A1D6EA4"/>
    <w:rsid w:val="2AA50082"/>
    <w:rsid w:val="2AD67958"/>
    <w:rsid w:val="2B511820"/>
    <w:rsid w:val="2B563722"/>
    <w:rsid w:val="2B7703DB"/>
    <w:rsid w:val="2BA8442D"/>
    <w:rsid w:val="2C0525C8"/>
    <w:rsid w:val="2C4C4F3B"/>
    <w:rsid w:val="2C8F472B"/>
    <w:rsid w:val="2D001100"/>
    <w:rsid w:val="2D0446E9"/>
    <w:rsid w:val="2D536CB5"/>
    <w:rsid w:val="2D6B4CDB"/>
    <w:rsid w:val="2DF73572"/>
    <w:rsid w:val="2E265AC6"/>
    <w:rsid w:val="2E3335ED"/>
    <w:rsid w:val="2E930678"/>
    <w:rsid w:val="2EA2262C"/>
    <w:rsid w:val="2EFE7D27"/>
    <w:rsid w:val="2F475B9D"/>
    <w:rsid w:val="301C26FD"/>
    <w:rsid w:val="306B247C"/>
    <w:rsid w:val="309D3F50"/>
    <w:rsid w:val="30AA79E3"/>
    <w:rsid w:val="30E346C5"/>
    <w:rsid w:val="311C22A0"/>
    <w:rsid w:val="313C05D6"/>
    <w:rsid w:val="31EE25F8"/>
    <w:rsid w:val="32142838"/>
    <w:rsid w:val="32167F39"/>
    <w:rsid w:val="326C485E"/>
    <w:rsid w:val="32A264E5"/>
    <w:rsid w:val="32CB4565"/>
    <w:rsid w:val="32D95A79"/>
    <w:rsid w:val="32EA1597"/>
    <w:rsid w:val="330D71CD"/>
    <w:rsid w:val="33334E8E"/>
    <w:rsid w:val="33A66BC8"/>
    <w:rsid w:val="33C259F7"/>
    <w:rsid w:val="3572793B"/>
    <w:rsid w:val="360949B7"/>
    <w:rsid w:val="360E0E3F"/>
    <w:rsid w:val="363C41B4"/>
    <w:rsid w:val="367904EE"/>
    <w:rsid w:val="36C73571"/>
    <w:rsid w:val="36F52036"/>
    <w:rsid w:val="36F90A3C"/>
    <w:rsid w:val="3764396F"/>
    <w:rsid w:val="379C734C"/>
    <w:rsid w:val="38DA69D3"/>
    <w:rsid w:val="390D04A7"/>
    <w:rsid w:val="392635CF"/>
    <w:rsid w:val="39B03534"/>
    <w:rsid w:val="39EB2094"/>
    <w:rsid w:val="3A802587"/>
    <w:rsid w:val="3A867D14"/>
    <w:rsid w:val="3AD45894"/>
    <w:rsid w:val="3B30272B"/>
    <w:rsid w:val="3B8D6CB0"/>
    <w:rsid w:val="3BB60406"/>
    <w:rsid w:val="3C7D6B4A"/>
    <w:rsid w:val="3D827DBA"/>
    <w:rsid w:val="3E2171FA"/>
    <w:rsid w:val="3E7027FD"/>
    <w:rsid w:val="3E856F1F"/>
    <w:rsid w:val="3F6E2720"/>
    <w:rsid w:val="3F8B2050"/>
    <w:rsid w:val="3FA45178"/>
    <w:rsid w:val="3FB76397"/>
    <w:rsid w:val="404339FD"/>
    <w:rsid w:val="40693C3C"/>
    <w:rsid w:val="406A5E3B"/>
    <w:rsid w:val="40980F08"/>
    <w:rsid w:val="412B5EF9"/>
    <w:rsid w:val="416B6CE2"/>
    <w:rsid w:val="41B617E9"/>
    <w:rsid w:val="42156510"/>
    <w:rsid w:val="42251994"/>
    <w:rsid w:val="42760499"/>
    <w:rsid w:val="42A725C4"/>
    <w:rsid w:val="42F71CEC"/>
    <w:rsid w:val="43911EEB"/>
    <w:rsid w:val="43BA782C"/>
    <w:rsid w:val="43BE0430"/>
    <w:rsid w:val="43E2516D"/>
    <w:rsid w:val="4410023A"/>
    <w:rsid w:val="443C6B00"/>
    <w:rsid w:val="448B46BD"/>
    <w:rsid w:val="449B6B1A"/>
    <w:rsid w:val="44C164DB"/>
    <w:rsid w:val="44D04DF5"/>
    <w:rsid w:val="451D4EF5"/>
    <w:rsid w:val="453C66A3"/>
    <w:rsid w:val="45917432"/>
    <w:rsid w:val="477D7ED7"/>
    <w:rsid w:val="48D12D87"/>
    <w:rsid w:val="4981092F"/>
    <w:rsid w:val="4A0B5F87"/>
    <w:rsid w:val="4AEC0AF8"/>
    <w:rsid w:val="4AF61407"/>
    <w:rsid w:val="4B236A53"/>
    <w:rsid w:val="4BBB5CCD"/>
    <w:rsid w:val="4BDE7186"/>
    <w:rsid w:val="4C416156"/>
    <w:rsid w:val="4C7605FF"/>
    <w:rsid w:val="4CD45A3E"/>
    <w:rsid w:val="4CDC1628"/>
    <w:rsid w:val="4D0933F1"/>
    <w:rsid w:val="4E66332D"/>
    <w:rsid w:val="4E9F7546"/>
    <w:rsid w:val="4EB359AB"/>
    <w:rsid w:val="4EC85950"/>
    <w:rsid w:val="4F2427E6"/>
    <w:rsid w:val="4F381487"/>
    <w:rsid w:val="4F6C36D0"/>
    <w:rsid w:val="4F832800"/>
    <w:rsid w:val="4FEF31B4"/>
    <w:rsid w:val="4FF4763C"/>
    <w:rsid w:val="50095F5C"/>
    <w:rsid w:val="508436A7"/>
    <w:rsid w:val="51635294"/>
    <w:rsid w:val="51A83503"/>
    <w:rsid w:val="51AE14AA"/>
    <w:rsid w:val="526925C3"/>
    <w:rsid w:val="526C5746"/>
    <w:rsid w:val="52E23187"/>
    <w:rsid w:val="535556C4"/>
    <w:rsid w:val="53DA11A0"/>
    <w:rsid w:val="53E265AD"/>
    <w:rsid w:val="53ED6794"/>
    <w:rsid w:val="547E15C2"/>
    <w:rsid w:val="54B929BD"/>
    <w:rsid w:val="55102B67"/>
    <w:rsid w:val="55767554"/>
    <w:rsid w:val="55910872"/>
    <w:rsid w:val="55B6522E"/>
    <w:rsid w:val="566D14D9"/>
    <w:rsid w:val="569C67A5"/>
    <w:rsid w:val="56D0597B"/>
    <w:rsid w:val="56EB3FA6"/>
    <w:rsid w:val="57252E86"/>
    <w:rsid w:val="573840A5"/>
    <w:rsid w:val="57A027D0"/>
    <w:rsid w:val="583733A3"/>
    <w:rsid w:val="5862288E"/>
    <w:rsid w:val="58774DB2"/>
    <w:rsid w:val="58C03462"/>
    <w:rsid w:val="590B30A7"/>
    <w:rsid w:val="59DF6902"/>
    <w:rsid w:val="5A1C2EE4"/>
    <w:rsid w:val="5AD83297"/>
    <w:rsid w:val="5AE7002E"/>
    <w:rsid w:val="5BA97484"/>
    <w:rsid w:val="5BBC4B8E"/>
    <w:rsid w:val="5BF63A6F"/>
    <w:rsid w:val="5C0F6B97"/>
    <w:rsid w:val="5C684CA7"/>
    <w:rsid w:val="5C7F0150"/>
    <w:rsid w:val="5D211ED7"/>
    <w:rsid w:val="5D2353DA"/>
    <w:rsid w:val="5D2C5CEA"/>
    <w:rsid w:val="5DE7421F"/>
    <w:rsid w:val="5E1A7EF1"/>
    <w:rsid w:val="5E2D1110"/>
    <w:rsid w:val="5E541D16"/>
    <w:rsid w:val="5E797F0A"/>
    <w:rsid w:val="5F204545"/>
    <w:rsid w:val="5F345E70"/>
    <w:rsid w:val="5FC24A29"/>
    <w:rsid w:val="5FD30547"/>
    <w:rsid w:val="60204DC3"/>
    <w:rsid w:val="602E6F2F"/>
    <w:rsid w:val="60937F5B"/>
    <w:rsid w:val="60B552B6"/>
    <w:rsid w:val="60F32B9D"/>
    <w:rsid w:val="612358EA"/>
    <w:rsid w:val="612A0AF8"/>
    <w:rsid w:val="61870E92"/>
    <w:rsid w:val="621D1385"/>
    <w:rsid w:val="6221580D"/>
    <w:rsid w:val="627B391D"/>
    <w:rsid w:val="62F97A6F"/>
    <w:rsid w:val="63CC5849"/>
    <w:rsid w:val="645111D2"/>
    <w:rsid w:val="645B63B1"/>
    <w:rsid w:val="647414DA"/>
    <w:rsid w:val="647527DE"/>
    <w:rsid w:val="64AE5E3B"/>
    <w:rsid w:val="65135B60"/>
    <w:rsid w:val="653C47A6"/>
    <w:rsid w:val="657C558F"/>
    <w:rsid w:val="66171B8A"/>
    <w:rsid w:val="662050EC"/>
    <w:rsid w:val="66D04BBC"/>
    <w:rsid w:val="67146B4F"/>
    <w:rsid w:val="68447D40"/>
    <w:rsid w:val="68546F36"/>
    <w:rsid w:val="68994715"/>
    <w:rsid w:val="68C04067"/>
    <w:rsid w:val="68E56825"/>
    <w:rsid w:val="69234EE5"/>
    <w:rsid w:val="694B76BF"/>
    <w:rsid w:val="69837EE6"/>
    <w:rsid w:val="6987602F"/>
    <w:rsid w:val="699A724E"/>
    <w:rsid w:val="69F05A5E"/>
    <w:rsid w:val="6ABD3EAD"/>
    <w:rsid w:val="6B061D23"/>
    <w:rsid w:val="6B5243A0"/>
    <w:rsid w:val="6BFD522C"/>
    <w:rsid w:val="6C662BE4"/>
    <w:rsid w:val="6C9A59BC"/>
    <w:rsid w:val="6CAE465D"/>
    <w:rsid w:val="6DA35E6F"/>
    <w:rsid w:val="6DD16EDF"/>
    <w:rsid w:val="6DD369BE"/>
    <w:rsid w:val="6DE138FF"/>
    <w:rsid w:val="6DF72075"/>
    <w:rsid w:val="6E8354DD"/>
    <w:rsid w:val="6ECD4657"/>
    <w:rsid w:val="6F3574FF"/>
    <w:rsid w:val="6F884D8A"/>
    <w:rsid w:val="6FA40E37"/>
    <w:rsid w:val="6FC4136C"/>
    <w:rsid w:val="6FD12C00"/>
    <w:rsid w:val="707359D8"/>
    <w:rsid w:val="70B46A76"/>
    <w:rsid w:val="70C50F0F"/>
    <w:rsid w:val="70CF2B23"/>
    <w:rsid w:val="71167A14"/>
    <w:rsid w:val="7119421C"/>
    <w:rsid w:val="71822E6D"/>
    <w:rsid w:val="71B61B1C"/>
    <w:rsid w:val="71E44BEA"/>
    <w:rsid w:val="72280B74"/>
    <w:rsid w:val="730936C7"/>
    <w:rsid w:val="731E7DE9"/>
    <w:rsid w:val="733F3BA1"/>
    <w:rsid w:val="735B6AB0"/>
    <w:rsid w:val="73D82A9B"/>
    <w:rsid w:val="740372BA"/>
    <w:rsid w:val="7445564D"/>
    <w:rsid w:val="745C5273"/>
    <w:rsid w:val="74A137E9"/>
    <w:rsid w:val="74C87E25"/>
    <w:rsid w:val="752B4646"/>
    <w:rsid w:val="757A40DA"/>
    <w:rsid w:val="759407F3"/>
    <w:rsid w:val="75B00123"/>
    <w:rsid w:val="75E26373"/>
    <w:rsid w:val="75E37678"/>
    <w:rsid w:val="76410B7F"/>
    <w:rsid w:val="7649701C"/>
    <w:rsid w:val="766A2DD4"/>
    <w:rsid w:val="77712302"/>
    <w:rsid w:val="77935D3A"/>
    <w:rsid w:val="77DC19B1"/>
    <w:rsid w:val="78782796"/>
    <w:rsid w:val="795A0F29"/>
    <w:rsid w:val="797D4961"/>
    <w:rsid w:val="79A149AA"/>
    <w:rsid w:val="79E1494E"/>
    <w:rsid w:val="7A9B3AB3"/>
    <w:rsid w:val="7AD54B92"/>
    <w:rsid w:val="7AF43248"/>
    <w:rsid w:val="7B245F96"/>
    <w:rsid w:val="7B3B2796"/>
    <w:rsid w:val="7B5876EA"/>
    <w:rsid w:val="7B870239"/>
    <w:rsid w:val="7B9B3656"/>
    <w:rsid w:val="7BFB2776"/>
    <w:rsid w:val="7C594D0E"/>
    <w:rsid w:val="7C8E7766"/>
    <w:rsid w:val="7CCB75CB"/>
    <w:rsid w:val="7D66524B"/>
    <w:rsid w:val="7D7D4E70"/>
    <w:rsid w:val="7D85227D"/>
    <w:rsid w:val="7D8A4186"/>
    <w:rsid w:val="7E610966"/>
    <w:rsid w:val="7F3B60CB"/>
    <w:rsid w:val="7F7052A0"/>
    <w:rsid w:val="7F966C81"/>
    <w:rsid w:val="7FE068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qFormat="1"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unhideWhenUsed="0" w:uiPriority="0" w:semiHidden="0" w:name="Table List 6"/>
    <w:lsdException w:qFormat="1" w:unhideWhenUsed="0" w:uiPriority="0" w:semiHidden="0" w:name="Table List 7"/>
    <w:lsdException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unhideWhenUsed="0" w:uiPriority="0" w:semiHidden="0" w:name="Table Professional"/>
    <w:lsdException w:qFormat="1" w:unhideWhenUsed="0" w:uiPriority="0" w:semiHidden="0" w:name="Table Subtle 1"/>
    <w:lsdException w:unhideWhenUsed="0" w:uiPriority="0" w:semiHidden="0" w:name="Table Subtle 2"/>
    <w:lsdException w:qFormat="1" w:unhideWhenUsed="0" w:uiPriority="0" w:semiHidden="0" w:name="Table Web 1"/>
    <w:lsdException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unhideWhenUsed="0" w:uiPriority="67" w:semiHidden="0" w:name="Medium Grid 1"/>
    <w:lsdException w:qFormat="1" w:unhideWhenUsed="0" w:uiPriority="68" w:semiHidden="0" w:name="Medium Grid 2"/>
    <w:lsdException w:unhideWhenUsed="0" w:uiPriority="69" w:semiHidden="0" w:name="Medium Grid 3"/>
    <w:lsdException w:qFormat="1"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unhideWhenUsed="0" w:uiPriority="66" w:semiHidden="0" w:name="Medium List 2 Accent 1"/>
    <w:lsdException w:unhideWhenUsed="0" w:uiPriority="67" w:semiHidden="0" w:name="Medium Grid 1 Accent 1"/>
    <w:lsdException w:qFormat="1" w:unhideWhenUsed="0" w:uiPriority="68" w:semiHidden="0" w:name="Medium Grid 2 Accent 1"/>
    <w:lsdException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unhideWhenUsed="0" w:uiPriority="66" w:semiHidden="0" w:name="Medium List 2 Accent 2"/>
    <w:lsdException w:qFormat="1" w:unhideWhenUsed="0" w:uiPriority="67" w:semiHidden="0" w:name="Medium Grid 1 Accent 2"/>
    <w:lsdException w:unhideWhenUsed="0" w:uiPriority="68" w:semiHidden="0" w:name="Medium Grid 2 Accent 2"/>
    <w:lsdException w:qFormat="1" w:unhideWhenUsed="0" w:uiPriority="69" w:semiHidden="0" w:name="Medium Grid 3 Accent 2"/>
    <w:lsdException w:unhideWhenUsed="0" w:uiPriority="70" w:semiHidden="0" w:name="Dark List Accent 2"/>
    <w:lsdException w:qFormat="1"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qFormat="1" w:unhideWhenUsed="0" w:uiPriority="69" w:semiHidden="0" w:name="Medium Grid 3 Accent 3"/>
    <w:lsdException w:qFormat="1" w:unhideWhenUsed="0" w:uiPriority="70" w:semiHidden="0" w:name="Dark List Accent 3"/>
    <w:lsdException w:unhideWhenUsed="0" w:uiPriority="71" w:semiHidden="0" w:name="Colorful Shading Accent 3"/>
    <w:lsdException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qFormat="1" w:unhideWhenUsed="0" w:uiPriority="70" w:semiHidden="0" w:name="Dark List Accent 4"/>
    <w:lsdException w:qFormat="1" w:unhideWhenUsed="0" w:uiPriority="71" w:semiHidden="0" w:name="Colorful Shading Accent 4"/>
    <w:lsdException w:unhideWhenUsed="0" w:uiPriority="72" w:semiHidden="0" w:name="Colorful List Accent 4"/>
    <w:lsdException w:qFormat="1" w:unhideWhenUsed="0" w:uiPriority="73" w:semiHidden="0" w:name="Colorful Grid Accent 4"/>
    <w:lsdException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qFormat="1" w:unhideWhenUsed="0" w:uiPriority="70" w:semiHidden="0" w:name="Dark List Accent 5"/>
    <w:lsdException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unhideWhenUsed="0" w:uiPriority="68" w:semiHidden="0" w:name="Medium Grid 2 Accent 6"/>
    <w:lsdException w:qFormat="1"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Times New Roman" w:hAnsi="Times New Roman" w:eastAsiaTheme="minorEastAsia" w:cstheme="minorBidi"/>
      <w:sz w:val="24"/>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line="360" w:lineRule="auto"/>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uiPriority w:val="0"/>
    <w:pPr>
      <w:ind w:left="2940" w:leftChars="1400"/>
    </w:pPr>
  </w:style>
  <w:style w:type="paragraph" w:styleId="150">
    <w:name w:val="toc 9"/>
    <w:basedOn w:val="1"/>
    <w:next w:val="1"/>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0" Type="http://schemas.openxmlformats.org/officeDocument/2006/relationships/fontTable" Target="fontTable.xml"/><Relationship Id="rId5" Type="http://schemas.openxmlformats.org/officeDocument/2006/relationships/header" Target="header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2022-11-11T07:50:00Z</dcterms:created>
  <dc:creator>MAS GAMING</dc:creator>
  <cp:lastModifiedBy>Liem, Roy Marcelino</cp:lastModifiedBy>
  <dcterms:modified xsi:type="dcterms:W3CDTF">2022-11-25T10:42:48Z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9F61EF6370B5490882058543728AEEFD</vt:lpwstr>
  </property>
</Properties>
</file>